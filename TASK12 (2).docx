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3C83E">
      <w:pPr>
        <w:spacing w:before="62" w:line="237" w:lineRule="auto"/>
        <w:ind w:left="94" w:right="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51115" cy="97663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1115" cy="9766300"/>
                          <a:chOff x="0" y="0"/>
                          <a:chExt cx="7651115" cy="9766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5087" y="91884"/>
                            <a:ext cx="7372984" cy="954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984" h="9544685">
                                <a:moveTo>
                                  <a:pt x="7365047" y="9544685"/>
                                </a:moveTo>
                                <a:lnTo>
                                  <a:pt x="7937" y="9544685"/>
                                </a:lnTo>
                                <a:lnTo>
                                  <a:pt x="5880" y="9544418"/>
                                </a:lnTo>
                                <a:lnTo>
                                  <a:pt x="0" y="9536747"/>
                                </a:lnTo>
                                <a:lnTo>
                                  <a:pt x="0" y="7937"/>
                                </a:lnTo>
                                <a:lnTo>
                                  <a:pt x="7937" y="0"/>
                                </a:lnTo>
                                <a:lnTo>
                                  <a:pt x="7365047" y="0"/>
                                </a:lnTo>
                                <a:lnTo>
                                  <a:pt x="7372985" y="7937"/>
                                </a:lnTo>
                                <a:lnTo>
                                  <a:pt x="15875" y="7937"/>
                                </a:lnTo>
                                <a:lnTo>
                                  <a:pt x="7937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9528810"/>
                                </a:lnTo>
                                <a:lnTo>
                                  <a:pt x="7937" y="9528810"/>
                                </a:lnTo>
                                <a:lnTo>
                                  <a:pt x="15875" y="9536747"/>
                                </a:lnTo>
                                <a:lnTo>
                                  <a:pt x="7372985" y="9536747"/>
                                </a:lnTo>
                                <a:lnTo>
                                  <a:pt x="7372718" y="9538804"/>
                                </a:lnTo>
                                <a:lnTo>
                                  <a:pt x="7371918" y="9540709"/>
                                </a:lnTo>
                                <a:lnTo>
                                  <a:pt x="7370660" y="9542360"/>
                                </a:lnTo>
                                <a:lnTo>
                                  <a:pt x="7369009" y="9543618"/>
                                </a:lnTo>
                                <a:lnTo>
                                  <a:pt x="7367104" y="9544418"/>
                                </a:lnTo>
                                <a:lnTo>
                                  <a:pt x="7365047" y="9544685"/>
                                </a:lnTo>
                                <a:close/>
                              </a:path>
                              <a:path w="7372984" h="9544685">
                                <a:moveTo>
                                  <a:pt x="15875" y="15875"/>
                                </a:moveTo>
                                <a:lnTo>
                                  <a:pt x="7937" y="15875"/>
                                </a:lnTo>
                                <a:lnTo>
                                  <a:pt x="15875" y="7937"/>
                                </a:lnTo>
                                <a:lnTo>
                                  <a:pt x="15875" y="15875"/>
                                </a:lnTo>
                                <a:close/>
                              </a:path>
                              <a:path w="7372984" h="9544685">
                                <a:moveTo>
                                  <a:pt x="7357110" y="15875"/>
                                </a:moveTo>
                                <a:lnTo>
                                  <a:pt x="15875" y="15875"/>
                                </a:lnTo>
                                <a:lnTo>
                                  <a:pt x="15875" y="7937"/>
                                </a:lnTo>
                                <a:lnTo>
                                  <a:pt x="7357110" y="7937"/>
                                </a:lnTo>
                                <a:lnTo>
                                  <a:pt x="7357110" y="15875"/>
                                </a:lnTo>
                                <a:close/>
                              </a:path>
                              <a:path w="7372984" h="9544685">
                                <a:moveTo>
                                  <a:pt x="7357110" y="9536747"/>
                                </a:moveTo>
                                <a:lnTo>
                                  <a:pt x="7357110" y="7937"/>
                                </a:lnTo>
                                <a:lnTo>
                                  <a:pt x="7365047" y="15875"/>
                                </a:lnTo>
                                <a:lnTo>
                                  <a:pt x="7372985" y="15875"/>
                                </a:lnTo>
                                <a:lnTo>
                                  <a:pt x="7372985" y="9528810"/>
                                </a:lnTo>
                                <a:lnTo>
                                  <a:pt x="7365047" y="9528810"/>
                                </a:lnTo>
                                <a:lnTo>
                                  <a:pt x="7357110" y="9536747"/>
                                </a:lnTo>
                                <a:close/>
                              </a:path>
                              <a:path w="7372984" h="9544685">
                                <a:moveTo>
                                  <a:pt x="7372985" y="15875"/>
                                </a:moveTo>
                                <a:lnTo>
                                  <a:pt x="7365047" y="15875"/>
                                </a:lnTo>
                                <a:lnTo>
                                  <a:pt x="7357110" y="7937"/>
                                </a:lnTo>
                                <a:lnTo>
                                  <a:pt x="7372985" y="7937"/>
                                </a:lnTo>
                                <a:lnTo>
                                  <a:pt x="7372985" y="15875"/>
                                </a:lnTo>
                                <a:close/>
                              </a:path>
                              <a:path w="7372984" h="9544685">
                                <a:moveTo>
                                  <a:pt x="15875" y="9536747"/>
                                </a:moveTo>
                                <a:lnTo>
                                  <a:pt x="7937" y="9528810"/>
                                </a:lnTo>
                                <a:lnTo>
                                  <a:pt x="15875" y="9528810"/>
                                </a:lnTo>
                                <a:lnTo>
                                  <a:pt x="15875" y="9536747"/>
                                </a:lnTo>
                                <a:close/>
                              </a:path>
                              <a:path w="7372984" h="9544685">
                                <a:moveTo>
                                  <a:pt x="7357110" y="9536747"/>
                                </a:moveTo>
                                <a:lnTo>
                                  <a:pt x="15875" y="9536747"/>
                                </a:lnTo>
                                <a:lnTo>
                                  <a:pt x="15875" y="9528810"/>
                                </a:lnTo>
                                <a:lnTo>
                                  <a:pt x="7357110" y="9528810"/>
                                </a:lnTo>
                                <a:lnTo>
                                  <a:pt x="7357110" y="9536747"/>
                                </a:lnTo>
                                <a:close/>
                              </a:path>
                              <a:path w="7372984" h="9544685">
                                <a:moveTo>
                                  <a:pt x="7372985" y="9536747"/>
                                </a:moveTo>
                                <a:lnTo>
                                  <a:pt x="7357110" y="9536747"/>
                                </a:lnTo>
                                <a:lnTo>
                                  <a:pt x="7365047" y="9528810"/>
                                </a:lnTo>
                                <a:lnTo>
                                  <a:pt x="7372985" y="9528810"/>
                                </a:lnTo>
                                <a:lnTo>
                                  <a:pt x="7372985" y="9536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895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1714" y="4523866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486400" y="0"/>
                                </a:lnTo>
                                <a:lnTo>
                                  <a:pt x="54864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52267" y="1552194"/>
                            <a:ext cx="139446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20979">
                                <a:moveTo>
                                  <a:pt x="1394460" y="220980"/>
                                </a:move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  <a:lnTo>
                                  <a:pt x="1394460" y="0"/>
                                </a:lnTo>
                                <a:lnTo>
                                  <a:pt x="1394460" y="2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48012" y="1547304"/>
                            <a:ext cx="140398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30504">
                                <a:moveTo>
                                  <a:pt x="1403985" y="230505"/>
                                </a:moveTo>
                                <a:lnTo>
                                  <a:pt x="0" y="230505"/>
                                </a:lnTo>
                                <a:lnTo>
                                  <a:pt x="0" y="0"/>
                                </a:lnTo>
                                <a:lnTo>
                                  <a:pt x="1403985" y="0"/>
                                </a:lnTo>
                                <a:lnTo>
                                  <a:pt x="140398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20980"/>
                                </a:lnTo>
                                <a:lnTo>
                                  <a:pt x="4762" y="220980"/>
                                </a:lnTo>
                                <a:lnTo>
                                  <a:pt x="9525" y="225742"/>
                                </a:lnTo>
                                <a:lnTo>
                                  <a:pt x="1403985" y="225742"/>
                                </a:lnTo>
                                <a:lnTo>
                                  <a:pt x="1403985" y="230505"/>
                                </a:lnTo>
                                <a:close/>
                              </a:path>
                              <a:path w="1403985" h="230504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1403985" h="230504">
                                <a:moveTo>
                                  <a:pt x="139446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1394460" y="4762"/>
                                </a:lnTo>
                                <a:lnTo>
                                  <a:pt x="1394460" y="9525"/>
                                </a:lnTo>
                                <a:close/>
                              </a:path>
                              <a:path w="1403985" h="230504">
                                <a:moveTo>
                                  <a:pt x="1394460" y="225742"/>
                                </a:moveTo>
                                <a:lnTo>
                                  <a:pt x="1394460" y="4762"/>
                                </a:lnTo>
                                <a:lnTo>
                                  <a:pt x="1399222" y="9525"/>
                                </a:lnTo>
                                <a:lnTo>
                                  <a:pt x="1403985" y="9525"/>
                                </a:lnTo>
                                <a:lnTo>
                                  <a:pt x="1403985" y="220980"/>
                                </a:lnTo>
                                <a:lnTo>
                                  <a:pt x="1399222" y="220980"/>
                                </a:lnTo>
                                <a:lnTo>
                                  <a:pt x="1394460" y="225742"/>
                                </a:lnTo>
                                <a:close/>
                              </a:path>
                              <a:path w="1403985" h="230504">
                                <a:moveTo>
                                  <a:pt x="1403985" y="9525"/>
                                </a:moveTo>
                                <a:lnTo>
                                  <a:pt x="1399222" y="9525"/>
                                </a:lnTo>
                                <a:lnTo>
                                  <a:pt x="1394460" y="4762"/>
                                </a:lnTo>
                                <a:lnTo>
                                  <a:pt x="1403985" y="4762"/>
                                </a:lnTo>
                                <a:lnTo>
                                  <a:pt x="1403985" y="9525"/>
                                </a:lnTo>
                                <a:close/>
                              </a:path>
                              <a:path w="1403985" h="230504">
                                <a:moveTo>
                                  <a:pt x="9525" y="225742"/>
                                </a:moveTo>
                                <a:lnTo>
                                  <a:pt x="4762" y="220980"/>
                                </a:lnTo>
                                <a:lnTo>
                                  <a:pt x="9525" y="220980"/>
                                </a:lnTo>
                                <a:lnTo>
                                  <a:pt x="9525" y="225742"/>
                                </a:lnTo>
                                <a:close/>
                              </a:path>
                              <a:path w="1403985" h="230504">
                                <a:moveTo>
                                  <a:pt x="1394460" y="225742"/>
                                </a:moveTo>
                                <a:lnTo>
                                  <a:pt x="9525" y="225742"/>
                                </a:lnTo>
                                <a:lnTo>
                                  <a:pt x="9525" y="220980"/>
                                </a:lnTo>
                                <a:lnTo>
                                  <a:pt x="1394460" y="220980"/>
                                </a:lnTo>
                                <a:lnTo>
                                  <a:pt x="1394460" y="225742"/>
                                </a:lnTo>
                                <a:close/>
                              </a:path>
                              <a:path w="1403985" h="230504">
                                <a:moveTo>
                                  <a:pt x="1403985" y="225742"/>
                                </a:moveTo>
                                <a:lnTo>
                                  <a:pt x="1394460" y="225742"/>
                                </a:lnTo>
                                <a:lnTo>
                                  <a:pt x="1399222" y="220980"/>
                                </a:lnTo>
                                <a:lnTo>
                                  <a:pt x="1403985" y="220980"/>
                                </a:lnTo>
                                <a:lnTo>
                                  <a:pt x="1403985" y="225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630" y="1160525"/>
                            <a:ext cx="679704" cy="61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554" y="1200150"/>
                            <a:ext cx="848867" cy="559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638415" cy="975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8415" h="9753600">
                                <a:moveTo>
                                  <a:pt x="7638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079"/>
                                </a:lnTo>
                                <a:lnTo>
                                  <a:pt x="7638415" y="9753079"/>
                                </a:lnTo>
                                <a:lnTo>
                                  <a:pt x="763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638415" cy="975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8415" h="9753600">
                                <a:moveTo>
                                  <a:pt x="0" y="9753079"/>
                                </a:moveTo>
                                <a:lnTo>
                                  <a:pt x="7638415" y="9753079"/>
                                </a:lnTo>
                                <a:lnTo>
                                  <a:pt x="7638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0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A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769pt;width:602.45pt;mso-position-horizontal-relative:page;mso-position-vertical-relative:page;z-index:-251655168;mso-width-relative:page;mso-height-relative:page;" coordsize="7651115,9766300" o:gfxdata="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">
                <o:lock v:ext="edit" aspectratio="f"/>
                <v:shape id="Graphic 2" o:spid="_x0000_s1026" o:spt="100" style="position:absolute;left:65087;top:91884;height:9544685;width:7372984;" fillcolor="#938953" filled="t" stroked="f" coordsize="7372984,9544685" o:gfxdata="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X1fW8AAAA&#10;2gAAAA8AAAAAAAAAAQAgAAAAIgAAAGRycy9kb3ducmV2LnhtbFBLAQIUABQAAAAIAIdO4kAzLwWe&#10;OwAAADkAAAAQAAAAAAAAAAEAIAAAAAsBAABkcnMvc2hhcGV4bWwueG1sUEsFBgAAAAAGAAYAWwEA&#10;ALUDAAAAAA==&#10;" path="m7365047,9544685l7937,9544685,5880,9544418,0,9536747,0,7937,7937,0,7365047,0,7372985,7937,15875,7937,7937,15875,15875,15875,15875,9528810,7937,9528810,15875,9536747,7372985,9536747,7372718,9538804,7371918,9540709,7370660,9542360,7369009,9543618,7367104,9544418,7365047,9544685xem15875,15875l7937,15875,15875,7937,15875,15875xem7357110,15875l15875,15875,15875,7937,7357110,7937,7357110,15875xem7357110,9536747l7357110,7937,7365047,15875,7372985,15875,7372985,9528810,7365047,9528810,7357110,9536747xem7372985,15875l7365047,15875,7357110,7937,7372985,7937,7372985,15875xem15875,9536747l7937,9528810,15875,9528810,15875,9536747xem7357110,9536747l15875,9536747,15875,9528810,7357110,9528810,7357110,9536747xem7372985,9536747l7357110,9536747,7365047,9528810,7372985,9528810,7372985,95367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021714;top:4523866;height:12700;width:5486400;" fillcolor="#4F81BC" filled="t" stroked="f" coordsize="5486400,12700" o:gfxdata="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UUrMbsAAADa&#10;AAAADwAAAAAAAAABACAAAAAiAAAAZHJzL2Rvd25yZXYueG1sUEsBAhQAFAAAAAgAh07iQDMvBZ47&#10;AAAAOQAAABAAAAAAAAAAAQAgAAAACgEAAGRycy9zaGFwZXhtbC54bWxQSwUGAAAAAAYABgBbAQAA&#10;tAMAAAAA&#10;" path="m5486400,12191l0,12191,0,0,5486400,0,54864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152267;top:1552194;height:220979;width:1394460;" fillcolor="#FFFFFF" filled="t" stroked="f" coordsize="1394460,220979" o:gfxdata="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9vNgugAAANoA&#10;AAAPAAAAAAAAAAEAIAAAACIAAABkcnMvZG93bnJldi54bWxQSwECFAAUAAAACACHTuJAMy8FnjsA&#10;AAA5AAAAEAAAAAAAAAABACAAAAAJAQAAZHJzL3NoYXBleG1sLnhtbFBLBQYAAAAABgAGAFsBAACz&#10;AwAAAAA=&#10;" path="m1394460,220980l0,220980,0,0,1394460,0,1394460,2209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148012;top:1547304;height:230504;width:1403985;" fillcolor="#000000" filled="t" stroked="f" coordsize="1403985,230504" o:gfxdata="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zfEy8AAAA&#10;2gAAAA8AAAAAAAAAAQAgAAAAIgAAAGRycy9kb3ducmV2LnhtbFBLAQIUABQAAAAIAIdO4kAzLwWe&#10;OwAAADkAAAAQAAAAAAAAAAEAIAAAAAsBAABkcnMvc2hhcGV4bWwueG1sUEsFBgAAAAAGAAYAWwEA&#10;ALUDAAAAAA==&#10;" path="m1403985,230505l0,230505,0,0,1403985,0,1403985,4762,9525,4762,4762,9525,9525,9525,9525,220980,4762,220980,9525,225742,1403985,225742,1403985,230505xem9525,9525l4762,9525,9525,4762,9525,9525xem1394460,9525l9525,9525,9525,4762,1394460,4762,1394460,9525xem1394460,225742l1394460,4762,1399222,9525,1403985,9525,1403985,220980,1399222,220980,1394460,225742xem1403985,9525l1399222,9525,1394460,4762,1403985,4762,1403985,9525xem9525,225742l4762,220980,9525,220980,9525,225742xem1394460,225742l9525,225742,9525,220980,1394460,220980,1394460,225742xem1403985,225742l1394460,225742,1399222,220980,1403985,220980,1403985,225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730630;top:1160525;height:614172;width:679704;" filled="f" o:preferrelative="t" stroked="f" coordsize="21600,21600" o:gfxdata="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lACO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7" o:spid="_x0000_s1026" o:spt="75" type="#_x0000_t75" style="position:absolute;left:6218554;top:1200150;height:559307;width:848867;" filled="f" o:preferrelative="t" stroked="f" coordsize="21600,21600" o:gfxdata="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zJg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Graphic 8" o:spid="_x0000_s1026" o:spt="100" style="position:absolute;left:6350;top:6350;height:9753600;width:7638415;" fillcolor="#FFFFFF" filled="t" stroked="f" coordsize="7638415,9753600" o:gfxdata="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kix+twAAANoAAAAP&#10;AAAAAAAAAAEAIAAAACIAAABkcnMvZG93bnJldi54bWxQSwECFAAUAAAACACHTuJAMy8FnjsAAAA5&#10;AAAAEAAAAAAAAAABACAAAAAGAQAAZHJzL3NoYXBleG1sLnhtbFBLBQYAAAAABgAGAFsBAACwAwAA&#10;AAA=&#10;" path="m7638415,0l0,0,0,9753079,7638415,9753079,7638415,0xe">
                  <v:fill on="t" opacity="65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50;top:6350;height:9753600;width:7638415;" filled="f" stroked="t" coordsize="7638415,9753600" o:gfxdata="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Ns/hugAAANoA&#10;AAAPAAAAAAAAAAEAIAAAACIAAABkcnMvZG93bnJldi54bWxQSwECFAAUAAAACACHTuJAMy8FnjsA&#10;AAA5AAAAEAAAAAAAAAABACAAAAAJAQAAZHJzL3NoYXBleG1sLnhtbFBLBQYAAAAABgAGAFsBAACz&#10;AwAAAAA=&#10;" path="m0,9753079l7638415,9753079,7638415,0,0,0,0,9753079xe">
                  <v:fill on="f" focussize="0,0"/>
                  <v:stroke weight="1pt" color="#00A5E4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sz w:val="24"/>
        </w:rPr>
        <w:t>Vel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Tech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Rangarajan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Dr.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Sagunthala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R&amp;D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Technology (Deemed to be University Estd. u/s 3 of UGC Act, 1956)</w:t>
      </w:r>
    </w:p>
    <w:p w14:paraId="3C0766F8">
      <w:pPr>
        <w:spacing w:before="1"/>
        <w:ind w:left="94" w:right="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School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Computing</w:t>
      </w:r>
    </w:p>
    <w:p w14:paraId="6CAB2668">
      <w:pPr>
        <w:spacing w:before="43"/>
        <w:ind w:left="94" w:right="5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B.Tech.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Computer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Science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Engineering</w:t>
      </w:r>
    </w:p>
    <w:p w14:paraId="60A8C3AD">
      <w:pPr>
        <w:pStyle w:val="4"/>
        <w:spacing w:before="5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3152140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ABC9C1">
                            <w:pPr>
                              <w:spacing w:before="80"/>
                              <w:ind w:left="158" w:right="0" w:firstLine="0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248.2pt;margin-top:4.9pt;height:17.4pt;width:109.8pt;mso-position-horizontal-relative:page;mso-wrap-distance-bottom:0pt;mso-wrap-distance-top:0pt;z-index:-251654144;mso-width-relative:page;mso-height-relative:page;" filled="f" stroked="f" coordsize="21600,21600" o:gfxdata="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LDzM&#10;1gAAAAgBAAAPAAAAAAAAAAEAIAAAACIAAABkcnMvZG93bnJldi54bWxQSwECFAAUAAAACACHTuJA&#10;VRVQ77EBAAB2AwAADgAAAAAAAAABACAAAAAl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ABC9C1">
                      <w:pPr>
                        <w:spacing w:before="80"/>
                        <w:ind w:left="158" w:right="0" w:firstLine="0"/>
                        <w:jc w:val="left"/>
                        <w:rPr>
                          <w:rFonts w:asci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sz w:val="18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8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8"/>
                        </w:rPr>
                        <w:t>(CBCS)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4CDA759">
      <w:pPr>
        <w:pStyle w:val="4"/>
        <w:spacing w:before="77"/>
        <w:rPr>
          <w:rFonts w:ascii="Times New Roman"/>
          <w:b/>
          <w:sz w:val="24"/>
        </w:rPr>
      </w:pPr>
    </w:p>
    <w:p w14:paraId="3E1609EC">
      <w:pPr>
        <w:spacing w:before="0" w:line="446" w:lineRule="auto"/>
        <w:ind w:left="2961" w:right="2869" w:hanging="1"/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Academic Year: 2025–2026 SUMMER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Cambria" w:hAnsi="Cambria"/>
          <w:sz w:val="24"/>
        </w:rPr>
        <w:t>SEMESTER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SS2526</w:t>
      </w:r>
    </w:p>
    <w:p w14:paraId="4D7B2A0B">
      <w:pPr>
        <w:pStyle w:val="4"/>
        <w:spacing w:before="43"/>
        <w:rPr>
          <w:rFonts w:ascii="Cambria"/>
          <w:sz w:val="24"/>
        </w:rPr>
      </w:pPr>
    </w:p>
    <w:p w14:paraId="5D7C121A">
      <w:pPr>
        <w:spacing w:before="0"/>
        <w:ind w:left="191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Course Code</w:t>
      </w:r>
      <w:r>
        <w:rPr>
          <w:rFonts w:ascii="Cambria"/>
          <w:spacing w:val="76"/>
          <w:w w:val="150"/>
          <w:sz w:val="24"/>
        </w:rPr>
        <w:t xml:space="preserve"> </w:t>
      </w:r>
      <w:r>
        <w:rPr>
          <w:rFonts w:ascii="Cambria"/>
          <w:sz w:val="24"/>
        </w:rPr>
        <w:t>: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2"/>
          <w:sz w:val="24"/>
        </w:rPr>
        <w:t>10211CS207</w:t>
      </w:r>
    </w:p>
    <w:p w14:paraId="66B8B11E">
      <w:pPr>
        <w:tabs>
          <w:tab w:val="left" w:pos="1631"/>
        </w:tabs>
        <w:spacing w:before="242" w:line="446" w:lineRule="auto"/>
        <w:ind w:left="191" w:right="3957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Course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Name</w:t>
      </w:r>
      <w:r>
        <w:rPr>
          <w:rFonts w:ascii="Cambria"/>
          <w:spacing w:val="12"/>
          <w:sz w:val="24"/>
        </w:rPr>
        <w:t xml:space="preserve"> </w:t>
      </w:r>
      <w:r>
        <w:rPr>
          <w:rFonts w:ascii="Cambria"/>
          <w:sz w:val="24"/>
        </w:rPr>
        <w:t>: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Database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Management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Systems Slot No</w:t>
      </w:r>
      <w:r>
        <w:rPr>
          <w:rFonts w:ascii="Cambria"/>
          <w:sz w:val="24"/>
        </w:rPr>
        <w:tab/>
      </w:r>
      <w:r>
        <w:rPr>
          <w:rFonts w:ascii="Cambria"/>
          <w:sz w:val="24"/>
        </w:rPr>
        <w:t>: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S1L4</w:t>
      </w:r>
    </w:p>
    <w:p w14:paraId="595D9395">
      <w:pPr>
        <w:pStyle w:val="4"/>
        <w:spacing w:before="41"/>
        <w:rPr>
          <w:rFonts w:ascii="Cambria"/>
          <w:sz w:val="24"/>
        </w:rPr>
      </w:pPr>
    </w:p>
    <w:p w14:paraId="694F7329">
      <w:pPr>
        <w:spacing w:before="0"/>
        <w:ind w:left="191" w:right="0" w:firstLine="0"/>
        <w:jc w:val="left"/>
        <w:rPr>
          <w:rFonts w:ascii="Calibri"/>
          <w:sz w:val="52"/>
        </w:rPr>
      </w:pPr>
      <w:r>
        <w:rPr>
          <w:rFonts w:ascii="Calibri"/>
          <w:color w:val="16365D"/>
          <w:sz w:val="52"/>
        </w:rPr>
        <w:t>DBMS</w:t>
      </w:r>
      <w:r>
        <w:rPr>
          <w:rFonts w:ascii="Calibri"/>
          <w:color w:val="16365D"/>
          <w:spacing w:val="6"/>
          <w:sz w:val="52"/>
        </w:rPr>
        <w:t xml:space="preserve"> </w:t>
      </w:r>
      <w:r>
        <w:rPr>
          <w:rFonts w:ascii="Calibri"/>
          <w:color w:val="16365D"/>
          <w:sz w:val="52"/>
        </w:rPr>
        <w:t>TASK</w:t>
      </w:r>
      <w:r>
        <w:rPr>
          <w:rFonts w:ascii="Calibri"/>
          <w:color w:val="16365D"/>
          <w:spacing w:val="6"/>
          <w:sz w:val="52"/>
        </w:rPr>
        <w:t xml:space="preserve"> </w:t>
      </w:r>
      <w:r>
        <w:rPr>
          <w:rFonts w:ascii="Calibri"/>
          <w:color w:val="16365D"/>
          <w:sz w:val="52"/>
        </w:rPr>
        <w:t>-</w:t>
      </w:r>
      <w:r>
        <w:rPr>
          <w:rFonts w:ascii="Calibri"/>
          <w:color w:val="16365D"/>
          <w:spacing w:val="2"/>
          <w:sz w:val="52"/>
        </w:rPr>
        <w:t xml:space="preserve"> </w:t>
      </w:r>
      <w:r>
        <w:rPr>
          <w:rFonts w:ascii="Calibri"/>
          <w:color w:val="16365D"/>
          <w:sz w:val="52"/>
        </w:rPr>
        <w:t>1</w:t>
      </w:r>
      <w:r>
        <w:rPr>
          <w:rFonts w:hint="default" w:ascii="Calibri"/>
          <w:color w:val="16365D"/>
          <w:sz w:val="52"/>
          <w:lang w:val="en-IN"/>
        </w:rPr>
        <w:t>2</w:t>
      </w:r>
      <w:r>
        <w:rPr>
          <w:rFonts w:ascii="Calibri"/>
          <w:color w:val="16365D"/>
          <w:spacing w:val="4"/>
          <w:sz w:val="52"/>
        </w:rPr>
        <w:t xml:space="preserve"> </w:t>
      </w:r>
      <w:r>
        <w:rPr>
          <w:rFonts w:ascii="Calibri"/>
          <w:color w:val="16365D"/>
          <w:spacing w:val="-2"/>
          <w:sz w:val="52"/>
        </w:rPr>
        <w:t>REPORT</w:t>
      </w:r>
    </w:p>
    <w:p w14:paraId="61ADA70D">
      <w:pPr>
        <w:pStyle w:val="4"/>
        <w:spacing w:before="59"/>
        <w:rPr>
          <w:rFonts w:ascii="Calibri"/>
          <w:sz w:val="28"/>
        </w:rPr>
      </w:pPr>
    </w:p>
    <w:p w14:paraId="61A0841B">
      <w:pPr>
        <w:spacing w:before="0"/>
        <w:ind w:left="191" w:right="0" w:firstLine="0"/>
        <w:jc w:val="left"/>
        <w:rPr>
          <w:rFonts w:ascii="Cambria"/>
          <w:sz w:val="28"/>
        </w:rPr>
      </w:pPr>
      <w:r>
        <w:rPr>
          <w:rFonts w:ascii="Cambria"/>
          <w:sz w:val="28"/>
        </w:rPr>
        <w:t>Title:</w:t>
      </w:r>
      <w:r>
        <w:rPr>
          <w:rFonts w:ascii="Cambria"/>
          <w:spacing w:val="-8"/>
          <w:sz w:val="28"/>
        </w:rPr>
        <w:t xml:space="preserve"> </w:t>
      </w:r>
      <w:r>
        <w:rPr>
          <w:rFonts w:ascii="Cambria"/>
          <w:sz w:val="28"/>
        </w:rPr>
        <w:t>Conceptual</w:t>
      </w:r>
      <w:r>
        <w:rPr>
          <w:rFonts w:ascii="Cambria"/>
          <w:spacing w:val="-7"/>
          <w:sz w:val="28"/>
        </w:rPr>
        <w:t xml:space="preserve"> </w:t>
      </w:r>
      <w:r>
        <w:rPr>
          <w:rFonts w:ascii="Cambria"/>
          <w:sz w:val="28"/>
        </w:rPr>
        <w:t>Design</w:t>
      </w:r>
      <w:r>
        <w:rPr>
          <w:rFonts w:ascii="Cambria"/>
          <w:spacing w:val="-8"/>
          <w:sz w:val="28"/>
        </w:rPr>
        <w:t xml:space="preserve"> </w:t>
      </w:r>
      <w:r>
        <w:rPr>
          <w:rFonts w:ascii="Cambria"/>
          <w:sz w:val="28"/>
        </w:rPr>
        <w:t>through</w:t>
      </w:r>
      <w:r>
        <w:rPr>
          <w:rFonts w:ascii="Cambria"/>
          <w:spacing w:val="-8"/>
          <w:sz w:val="28"/>
        </w:rPr>
        <w:t xml:space="preserve"> </w:t>
      </w:r>
      <w:r>
        <w:rPr>
          <w:rFonts w:ascii="Cambria"/>
          <w:spacing w:val="-5"/>
          <w:sz w:val="28"/>
        </w:rPr>
        <w:t>FTR</w:t>
      </w:r>
    </w:p>
    <w:p w14:paraId="7661A202">
      <w:pPr>
        <w:pStyle w:val="4"/>
        <w:spacing w:before="246"/>
        <w:rPr>
          <w:rFonts w:ascii="Cambria"/>
          <w:sz w:val="28"/>
        </w:rPr>
      </w:pPr>
    </w:p>
    <w:p w14:paraId="16844A3A">
      <w:pPr>
        <w:spacing w:before="0"/>
        <w:ind w:left="191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Submitted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pacing w:val="-5"/>
          <w:sz w:val="24"/>
        </w:rPr>
        <w:t>by:</w:t>
      </w:r>
    </w:p>
    <w:p w14:paraId="096819D7">
      <w:pPr>
        <w:pStyle w:val="4"/>
        <w:rPr>
          <w:rFonts w:ascii="Cambria"/>
          <w:sz w:val="20"/>
        </w:rPr>
      </w:pPr>
    </w:p>
    <w:p w14:paraId="00D8A90B">
      <w:pPr>
        <w:pStyle w:val="4"/>
        <w:spacing w:before="96" w:after="1"/>
        <w:rPr>
          <w:rFonts w:ascii="Cambria"/>
          <w:sz w:val="20"/>
        </w:rPr>
      </w:pPr>
    </w:p>
    <w:tbl>
      <w:tblPr>
        <w:tblStyle w:val="3"/>
        <w:tblW w:w="0" w:type="auto"/>
        <w:tblInd w:w="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 w14:paraId="103EC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353" w:type="dxa"/>
            <w:shd w:val="clear" w:color="auto" w:fill="FFFFFF"/>
          </w:tcPr>
          <w:p w14:paraId="3CF25351">
            <w:pPr>
              <w:pStyle w:val="7"/>
              <w:spacing w:line="261" w:lineRule="exact"/>
              <w:ind w:left="26" w:righ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VTUNO</w:t>
            </w:r>
          </w:p>
        </w:tc>
        <w:tc>
          <w:tcPr>
            <w:tcW w:w="2468" w:type="dxa"/>
            <w:shd w:val="clear" w:color="auto" w:fill="FFFFFF"/>
          </w:tcPr>
          <w:p w14:paraId="31A208A8">
            <w:pPr>
              <w:pStyle w:val="7"/>
              <w:spacing w:line="261" w:lineRule="exact"/>
              <w:ind w:left="16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REGISTER</w:t>
            </w:r>
            <w:r>
              <w:rPr>
                <w:rFonts w:ascii="Cambria"/>
                <w:b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NUMBER</w:t>
            </w:r>
          </w:p>
        </w:tc>
        <w:tc>
          <w:tcPr>
            <w:tcW w:w="4809" w:type="dxa"/>
            <w:shd w:val="clear" w:color="auto" w:fill="FFFFFF"/>
          </w:tcPr>
          <w:p w14:paraId="09684A3A">
            <w:pPr>
              <w:pStyle w:val="7"/>
              <w:spacing w:line="261" w:lineRule="exact"/>
              <w:ind w:left="151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8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NAME</w:t>
            </w:r>
          </w:p>
        </w:tc>
      </w:tr>
      <w:tr w14:paraId="68D21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353" w:type="dxa"/>
            <w:shd w:val="clear" w:color="auto" w:fill="FFFFFF"/>
          </w:tcPr>
          <w:p w14:paraId="4775A4D4">
            <w:pPr>
              <w:pStyle w:val="7"/>
              <w:spacing w:line="262" w:lineRule="exact"/>
              <w:ind w:left="6" w:right="26"/>
              <w:jc w:val="center"/>
              <w:rPr>
                <w:rFonts w:hint="default" w:ascii="Cambria"/>
                <w:sz w:val="24"/>
                <w:lang w:val="en-IN"/>
              </w:rPr>
            </w:pPr>
            <w:r>
              <w:rPr>
                <w:rFonts w:ascii="Cambria"/>
                <w:spacing w:val="-2"/>
                <w:sz w:val="24"/>
              </w:rPr>
              <w:t>VTU29</w:t>
            </w:r>
            <w:r>
              <w:rPr>
                <w:rFonts w:hint="default" w:ascii="Cambria"/>
                <w:spacing w:val="-2"/>
                <w:sz w:val="24"/>
                <w:lang w:val="en-IN"/>
              </w:rPr>
              <w:t>510</w:t>
            </w:r>
            <w:bookmarkStart w:id="0" w:name="_GoBack"/>
            <w:bookmarkEnd w:id="0"/>
          </w:p>
        </w:tc>
        <w:tc>
          <w:tcPr>
            <w:tcW w:w="2468" w:type="dxa"/>
            <w:shd w:val="clear" w:color="auto" w:fill="FFFFFF"/>
          </w:tcPr>
          <w:p w14:paraId="031FBCF1">
            <w:pPr>
              <w:pStyle w:val="7"/>
              <w:spacing w:line="262" w:lineRule="exact"/>
              <w:ind w:left="108"/>
              <w:rPr>
                <w:rFonts w:hint="default" w:ascii="Cambria"/>
                <w:sz w:val="24"/>
                <w:lang w:val="en-IN"/>
              </w:rPr>
            </w:pPr>
            <w:r>
              <w:rPr>
                <w:rFonts w:ascii="Cambria"/>
                <w:spacing w:val="-2"/>
                <w:sz w:val="24"/>
              </w:rPr>
              <w:t>24UECS0</w:t>
            </w:r>
            <w:r>
              <w:rPr>
                <w:rFonts w:hint="default" w:ascii="Cambria"/>
                <w:spacing w:val="-2"/>
                <w:sz w:val="24"/>
                <w:lang w:val="en-IN"/>
              </w:rPr>
              <w:t>249</w:t>
            </w:r>
          </w:p>
        </w:tc>
        <w:tc>
          <w:tcPr>
            <w:tcW w:w="4809" w:type="dxa"/>
            <w:shd w:val="clear" w:color="auto" w:fill="FFFFFF"/>
          </w:tcPr>
          <w:p w14:paraId="4185734D">
            <w:pPr>
              <w:pStyle w:val="7"/>
              <w:spacing w:line="262" w:lineRule="exact"/>
              <w:rPr>
                <w:rFonts w:hint="default" w:ascii="Cambria"/>
                <w:sz w:val="24"/>
                <w:lang w:val="en-IN"/>
              </w:rPr>
            </w:pPr>
            <w:r>
              <w:rPr>
                <w:rFonts w:hint="default" w:ascii="Cambria"/>
                <w:sz w:val="24"/>
                <w:lang w:val="en-IN"/>
              </w:rPr>
              <w:t>P RAM CHARAN</w:t>
            </w:r>
          </w:p>
        </w:tc>
      </w:tr>
    </w:tbl>
    <w:p w14:paraId="41490B10">
      <w:pPr>
        <w:pStyle w:val="4"/>
        <w:rPr>
          <w:rFonts w:ascii="Cambria"/>
          <w:sz w:val="20"/>
        </w:rPr>
      </w:pPr>
    </w:p>
    <w:p w14:paraId="01EB772D">
      <w:pPr>
        <w:pStyle w:val="4"/>
        <w:rPr>
          <w:rFonts w:ascii="Cambria"/>
          <w:sz w:val="20"/>
        </w:rPr>
      </w:pPr>
    </w:p>
    <w:p w14:paraId="33C549CB">
      <w:pPr>
        <w:pStyle w:val="4"/>
        <w:rPr>
          <w:rFonts w:ascii="Cambria"/>
          <w:sz w:val="20"/>
        </w:rPr>
      </w:pPr>
    </w:p>
    <w:p w14:paraId="2ABEA3E4">
      <w:pPr>
        <w:pStyle w:val="4"/>
        <w:rPr>
          <w:rFonts w:ascii="Cambria"/>
          <w:sz w:val="20"/>
        </w:rPr>
      </w:pPr>
    </w:p>
    <w:p w14:paraId="4A47DFC4">
      <w:pPr>
        <w:pStyle w:val="4"/>
        <w:rPr>
          <w:rFonts w:ascii="Cambria"/>
          <w:sz w:val="20"/>
        </w:rPr>
      </w:pPr>
    </w:p>
    <w:p w14:paraId="5A6F9104">
      <w:pPr>
        <w:pStyle w:val="4"/>
        <w:rPr>
          <w:rFonts w:ascii="Cambria"/>
          <w:sz w:val="20"/>
        </w:rPr>
      </w:pPr>
    </w:p>
    <w:p w14:paraId="75AE1922">
      <w:pPr>
        <w:pStyle w:val="4"/>
        <w:rPr>
          <w:rFonts w:ascii="Cambria"/>
          <w:sz w:val="20"/>
        </w:rPr>
      </w:pPr>
    </w:p>
    <w:p w14:paraId="72150CCA">
      <w:pPr>
        <w:pStyle w:val="4"/>
        <w:rPr>
          <w:rFonts w:ascii="Cambria"/>
          <w:sz w:val="20"/>
        </w:rPr>
      </w:pPr>
    </w:p>
    <w:p w14:paraId="786257CA">
      <w:pPr>
        <w:pStyle w:val="4"/>
        <w:rPr>
          <w:rFonts w:ascii="Cambria"/>
          <w:sz w:val="20"/>
        </w:rPr>
      </w:pPr>
    </w:p>
    <w:p w14:paraId="6D5956B5">
      <w:pPr>
        <w:pStyle w:val="4"/>
        <w:rPr>
          <w:rFonts w:ascii="Cambria"/>
          <w:sz w:val="20"/>
        </w:rPr>
      </w:pPr>
    </w:p>
    <w:p w14:paraId="1B1A55B4">
      <w:pPr>
        <w:pStyle w:val="4"/>
        <w:rPr>
          <w:rFonts w:ascii="Cambria"/>
          <w:sz w:val="20"/>
        </w:rPr>
      </w:pPr>
    </w:p>
    <w:p w14:paraId="5EEFC94D">
      <w:pPr>
        <w:pStyle w:val="4"/>
        <w:rPr>
          <w:rFonts w:ascii="Cambria"/>
          <w:sz w:val="20"/>
        </w:rPr>
      </w:pPr>
    </w:p>
    <w:p w14:paraId="59921A16">
      <w:pPr>
        <w:pStyle w:val="4"/>
        <w:rPr>
          <w:rFonts w:ascii="Cambria"/>
          <w:sz w:val="20"/>
        </w:rPr>
      </w:pPr>
    </w:p>
    <w:p w14:paraId="1C3E34E6">
      <w:pPr>
        <w:pStyle w:val="4"/>
        <w:rPr>
          <w:rFonts w:ascii="Cambria"/>
          <w:sz w:val="20"/>
        </w:rPr>
      </w:pPr>
    </w:p>
    <w:p w14:paraId="7409C26E">
      <w:pPr>
        <w:pStyle w:val="4"/>
        <w:rPr>
          <w:rFonts w:ascii="Cambria"/>
          <w:sz w:val="20"/>
        </w:rPr>
      </w:pPr>
    </w:p>
    <w:p w14:paraId="26C3BDF4">
      <w:pPr>
        <w:pStyle w:val="4"/>
        <w:rPr>
          <w:rFonts w:ascii="Cambria"/>
          <w:sz w:val="20"/>
        </w:rPr>
      </w:pPr>
    </w:p>
    <w:p w14:paraId="15A7D42D">
      <w:pPr>
        <w:pStyle w:val="4"/>
        <w:rPr>
          <w:rFonts w:ascii="Cambria"/>
          <w:sz w:val="20"/>
        </w:rPr>
      </w:pPr>
    </w:p>
    <w:p w14:paraId="738BC452">
      <w:pPr>
        <w:pStyle w:val="4"/>
        <w:rPr>
          <w:rFonts w:ascii="Cambria"/>
          <w:sz w:val="20"/>
        </w:rPr>
      </w:pPr>
    </w:p>
    <w:p w14:paraId="6A6836CB">
      <w:pPr>
        <w:pStyle w:val="4"/>
        <w:rPr>
          <w:rFonts w:ascii="Cambria"/>
          <w:sz w:val="20"/>
        </w:rPr>
      </w:pPr>
    </w:p>
    <w:p w14:paraId="2148307C">
      <w:pPr>
        <w:pStyle w:val="4"/>
        <w:spacing w:before="159"/>
        <w:rPr>
          <w:rFonts w:ascii="Cambria"/>
          <w:sz w:val="20"/>
        </w:rPr>
      </w:pPr>
    </w:p>
    <w:p w14:paraId="0AA3497A">
      <w:pPr>
        <w:spacing w:before="1"/>
        <w:ind w:left="244" w:right="0" w:firstLine="0"/>
        <w:jc w:val="left"/>
        <w:rPr>
          <w:rFonts w:ascii="Calibri"/>
          <w:sz w:val="20"/>
        </w:rPr>
      </w:pPr>
      <w:r>
        <w:rPr>
          <w:rFonts w:ascii="Calibri"/>
          <w:color w:val="4F81BC"/>
          <w:sz w:val="20"/>
        </w:rPr>
        <w:t>pg.</w:t>
      </w:r>
      <w:r>
        <w:rPr>
          <w:rFonts w:ascii="Calibri"/>
          <w:color w:val="4F81BC"/>
          <w:spacing w:val="-3"/>
          <w:sz w:val="20"/>
        </w:rPr>
        <w:t xml:space="preserve"> </w:t>
      </w:r>
      <w:r>
        <w:rPr>
          <w:rFonts w:ascii="Calibri"/>
          <w:color w:val="4F81BC"/>
          <w:spacing w:val="-10"/>
          <w:sz w:val="20"/>
        </w:rPr>
        <w:t>1</w:t>
      </w:r>
    </w:p>
    <w:p w14:paraId="69A95943">
      <w:pPr>
        <w:spacing w:after="0"/>
        <w:jc w:val="left"/>
        <w:rPr>
          <w:rFonts w:ascii="Calibri"/>
          <w:sz w:val="20"/>
        </w:rPr>
        <w:sectPr>
          <w:type w:val="continuous"/>
          <w:pgSz w:w="12050" w:h="15380"/>
          <w:pgMar w:top="1140" w:right="1700" w:bottom="280" w:left="1417" w:header="720" w:footer="720" w:gutter="0"/>
          <w:cols w:space="720" w:num="1"/>
        </w:sectPr>
      </w:pPr>
    </w:p>
    <w:p w14:paraId="2B9D6A0F">
      <w:pPr>
        <w:spacing w:before="88" w:line="278" w:lineRule="auto"/>
        <w:ind w:left="186" w:right="0" w:firstLine="179"/>
        <w:jc w:val="left"/>
        <w:rPr>
          <w:sz w:val="64"/>
        </w:rPr>
      </w:pPr>
      <w:r>
        <w:rPr>
          <w:w w:val="110"/>
          <w:sz w:val="64"/>
        </w:rPr>
        <w:t>Design</w:t>
      </w:r>
      <w:r>
        <w:rPr>
          <w:spacing w:val="-27"/>
          <w:w w:val="110"/>
          <w:sz w:val="64"/>
        </w:rPr>
        <w:t xml:space="preserve"> </w:t>
      </w:r>
      <w:r>
        <w:rPr>
          <w:w w:val="110"/>
          <w:sz w:val="64"/>
        </w:rPr>
        <w:t>entities</w:t>
      </w:r>
      <w:r>
        <w:rPr>
          <w:spacing w:val="-22"/>
          <w:w w:val="110"/>
          <w:sz w:val="64"/>
        </w:rPr>
        <w:t xml:space="preserve"> </w:t>
      </w:r>
      <w:r>
        <w:rPr>
          <w:w w:val="110"/>
          <w:sz w:val="64"/>
        </w:rPr>
        <w:t>and</w:t>
      </w:r>
      <w:r>
        <w:rPr>
          <w:spacing w:val="-21"/>
          <w:w w:val="110"/>
          <w:sz w:val="64"/>
        </w:rPr>
        <w:t xml:space="preserve"> </w:t>
      </w:r>
      <w:r>
        <w:rPr>
          <w:w w:val="110"/>
          <w:sz w:val="64"/>
        </w:rPr>
        <w:t>relationships</w:t>
      </w:r>
      <w:r>
        <w:rPr>
          <w:spacing w:val="-22"/>
          <w:w w:val="110"/>
          <w:sz w:val="64"/>
        </w:rPr>
        <w:t xml:space="preserve"> </w:t>
      </w:r>
      <w:r>
        <w:rPr>
          <w:w w:val="110"/>
          <w:sz w:val="64"/>
        </w:rPr>
        <w:t>for</w:t>
      </w:r>
      <w:r>
        <w:rPr>
          <w:spacing w:val="-2"/>
          <w:w w:val="110"/>
          <w:sz w:val="64"/>
        </w:rPr>
        <w:t xml:space="preserve"> </w:t>
      </w:r>
      <w:r>
        <w:rPr>
          <w:w w:val="110"/>
          <w:sz w:val="64"/>
        </w:rPr>
        <w:t>vehicles,</w:t>
      </w:r>
      <w:r>
        <w:rPr>
          <w:spacing w:val="-37"/>
          <w:w w:val="110"/>
          <w:sz w:val="64"/>
        </w:rPr>
        <w:t xml:space="preserve"> </w:t>
      </w:r>
      <w:r>
        <w:rPr>
          <w:w w:val="110"/>
          <w:sz w:val="64"/>
        </w:rPr>
        <w:t>owners, services, and technicians.</w:t>
      </w:r>
    </w:p>
    <w:p w14:paraId="1C9059DC">
      <w:pPr>
        <w:spacing w:before="650"/>
        <w:ind w:left="485" w:right="0" w:firstLine="0"/>
        <w:jc w:val="left"/>
        <w:rPr>
          <w:sz w:val="54"/>
        </w:rPr>
      </w:pPr>
      <w:r>
        <w:rPr>
          <w:spacing w:val="-5"/>
          <w:w w:val="110"/>
          <w:sz w:val="54"/>
        </w:rPr>
        <w:t>Aim</w:t>
      </w:r>
    </w:p>
    <w:p w14:paraId="74BA4317">
      <w:pPr>
        <w:pStyle w:val="4"/>
        <w:spacing w:before="571"/>
        <w:ind w:left="186"/>
        <w:rPr>
          <w:position w:val="-2"/>
        </w:rPr>
      </w:pPr>
      <w:r>
        <w:rPr>
          <w:position w:val="-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11666855</wp:posOffset>
            </wp:positionH>
            <wp:positionV relativeFrom="paragraph">
              <wp:posOffset>437515</wp:posOffset>
            </wp:positionV>
            <wp:extent cx="1213485" cy="28384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780" cy="28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12967970</wp:posOffset>
                </wp:positionH>
                <wp:positionV relativeFrom="paragraph">
                  <wp:posOffset>444500</wp:posOffset>
                </wp:positionV>
                <wp:extent cx="662305" cy="27749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05" cy="277495"/>
                          <a:chOff x="0" y="0"/>
                          <a:chExt cx="662305" cy="2774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305"/>
                            <a:ext cx="418622" cy="210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29135" y="0"/>
                            <a:ext cx="2330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277495">
                                <a:moveTo>
                                  <a:pt x="206447" y="105585"/>
                                </a:moveTo>
                                <a:lnTo>
                                  <a:pt x="175081" y="105585"/>
                                </a:lnTo>
                                <a:lnTo>
                                  <a:pt x="201500" y="0"/>
                                </a:lnTo>
                                <a:lnTo>
                                  <a:pt x="232861" y="0"/>
                                </a:lnTo>
                                <a:lnTo>
                                  <a:pt x="206447" y="105585"/>
                                </a:lnTo>
                                <a:close/>
                              </a:path>
                              <a:path w="233045" h="277495">
                                <a:moveTo>
                                  <a:pt x="70333" y="277488"/>
                                </a:moveTo>
                                <a:lnTo>
                                  <a:pt x="64463" y="277488"/>
                                </a:lnTo>
                                <a:lnTo>
                                  <a:pt x="55056" y="277016"/>
                                </a:lnTo>
                                <a:lnTo>
                                  <a:pt x="18545" y="260886"/>
                                </a:lnTo>
                                <a:lnTo>
                                  <a:pt x="1112" y="225251"/>
                                </a:lnTo>
                                <a:lnTo>
                                  <a:pt x="0" y="204072"/>
                                </a:lnTo>
                                <a:lnTo>
                                  <a:pt x="429" y="197866"/>
                                </a:lnTo>
                                <a:lnTo>
                                  <a:pt x="500" y="196827"/>
                                </a:lnTo>
                                <a:lnTo>
                                  <a:pt x="12367" y="149347"/>
                                </a:lnTo>
                                <a:lnTo>
                                  <a:pt x="35393" y="110078"/>
                                </a:lnTo>
                                <a:lnTo>
                                  <a:pt x="65497" y="82985"/>
                                </a:lnTo>
                                <a:lnTo>
                                  <a:pt x="109107" y="67743"/>
                                </a:lnTo>
                                <a:lnTo>
                                  <a:pt x="118110" y="67305"/>
                                </a:lnTo>
                                <a:lnTo>
                                  <a:pt x="123501" y="67305"/>
                                </a:lnTo>
                                <a:lnTo>
                                  <a:pt x="129043" y="67934"/>
                                </a:lnTo>
                                <a:lnTo>
                                  <a:pt x="134734" y="69192"/>
                                </a:lnTo>
                                <a:lnTo>
                                  <a:pt x="140424" y="70390"/>
                                </a:lnTo>
                                <a:lnTo>
                                  <a:pt x="145847" y="72487"/>
                                </a:lnTo>
                                <a:lnTo>
                                  <a:pt x="150999" y="75482"/>
                                </a:lnTo>
                                <a:lnTo>
                                  <a:pt x="156150" y="78418"/>
                                </a:lnTo>
                                <a:lnTo>
                                  <a:pt x="160823" y="82341"/>
                                </a:lnTo>
                                <a:lnTo>
                                  <a:pt x="165017" y="87254"/>
                                </a:lnTo>
                                <a:lnTo>
                                  <a:pt x="169211" y="92106"/>
                                </a:lnTo>
                                <a:lnTo>
                                  <a:pt x="170789" y="94982"/>
                                </a:lnTo>
                                <a:lnTo>
                                  <a:pt x="117121" y="94982"/>
                                </a:lnTo>
                                <a:lnTo>
                                  <a:pt x="109708" y="95364"/>
                                </a:lnTo>
                                <a:lnTo>
                                  <a:pt x="71090" y="112752"/>
                                </a:lnTo>
                                <a:lnTo>
                                  <a:pt x="44149" y="149853"/>
                                </a:lnTo>
                                <a:lnTo>
                                  <a:pt x="33057" y="189290"/>
                                </a:lnTo>
                                <a:lnTo>
                                  <a:pt x="32583" y="195782"/>
                                </a:lnTo>
                                <a:lnTo>
                                  <a:pt x="32669" y="206178"/>
                                </a:lnTo>
                                <a:lnTo>
                                  <a:pt x="60509" y="248672"/>
                                </a:lnTo>
                                <a:lnTo>
                                  <a:pt x="68626" y="250620"/>
                                </a:lnTo>
                                <a:lnTo>
                                  <a:pt x="129740" y="250620"/>
                                </a:lnTo>
                                <a:lnTo>
                                  <a:pt x="128196" y="252040"/>
                                </a:lnTo>
                                <a:lnTo>
                                  <a:pt x="89804" y="273804"/>
                                </a:lnTo>
                                <a:lnTo>
                                  <a:pt x="83154" y="275241"/>
                                </a:lnTo>
                                <a:lnTo>
                                  <a:pt x="76565" y="276739"/>
                                </a:lnTo>
                                <a:lnTo>
                                  <a:pt x="70333" y="277488"/>
                                </a:lnTo>
                                <a:close/>
                              </a:path>
                              <a:path w="233045" h="277495">
                                <a:moveTo>
                                  <a:pt x="129740" y="250620"/>
                                </a:moveTo>
                                <a:lnTo>
                                  <a:pt x="78212" y="250620"/>
                                </a:lnTo>
                                <a:lnTo>
                                  <a:pt x="84620" y="250266"/>
                                </a:lnTo>
                                <a:lnTo>
                                  <a:pt x="90994" y="249204"/>
                                </a:lnTo>
                                <a:lnTo>
                                  <a:pt x="127096" y="229143"/>
                                </a:lnTo>
                                <a:lnTo>
                                  <a:pt x="150122" y="197866"/>
                                </a:lnTo>
                                <a:lnTo>
                                  <a:pt x="162119" y="155750"/>
                                </a:lnTo>
                                <a:lnTo>
                                  <a:pt x="162468" y="149853"/>
                                </a:lnTo>
                                <a:lnTo>
                                  <a:pt x="162497" y="149347"/>
                                </a:lnTo>
                                <a:lnTo>
                                  <a:pt x="151088" y="108551"/>
                                </a:lnTo>
                                <a:lnTo>
                                  <a:pt x="125209" y="94982"/>
                                </a:lnTo>
                                <a:lnTo>
                                  <a:pt x="170789" y="94982"/>
                                </a:lnTo>
                                <a:lnTo>
                                  <a:pt x="172565" y="98217"/>
                                </a:lnTo>
                                <a:lnTo>
                                  <a:pt x="175081" y="105585"/>
                                </a:lnTo>
                                <a:lnTo>
                                  <a:pt x="206447" y="105585"/>
                                </a:lnTo>
                                <a:lnTo>
                                  <a:pt x="173379" y="237770"/>
                                </a:lnTo>
                                <a:lnTo>
                                  <a:pt x="142012" y="237770"/>
                                </a:lnTo>
                                <a:lnTo>
                                  <a:pt x="137542" y="242920"/>
                                </a:lnTo>
                                <a:lnTo>
                                  <a:pt x="132937" y="247677"/>
                                </a:lnTo>
                                <a:lnTo>
                                  <a:pt x="129740" y="250620"/>
                                </a:lnTo>
                                <a:close/>
                              </a:path>
                              <a:path w="233045" h="277495">
                                <a:moveTo>
                                  <a:pt x="165107" y="270838"/>
                                </a:moveTo>
                                <a:lnTo>
                                  <a:pt x="133745" y="270838"/>
                                </a:lnTo>
                                <a:lnTo>
                                  <a:pt x="141923" y="238129"/>
                                </a:lnTo>
                                <a:lnTo>
                                  <a:pt x="142012" y="237770"/>
                                </a:lnTo>
                                <a:lnTo>
                                  <a:pt x="173379" y="237770"/>
                                </a:lnTo>
                                <a:lnTo>
                                  <a:pt x="165107" y="270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21.1pt;margin-top:35pt;height:21.85pt;width:52.15pt;mso-position-horizontal-relative:page;z-index:251660288;mso-width-relative:page;mso-height-relative:page;" coordsize="662305,277495" o:gfxdata="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">
                <o:lock v:ext="edit" aspectratio="f"/>
                <v:shape id="Image 13" o:spid="_x0000_s1026" o:spt="75" type="#_x0000_t75" style="position:absolute;left:0;top:67305;height:210183;width:418622;" filled="f" o:preferrelative="t" stroked="f" coordsize="21600,21600" o:gfxdata="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4fk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14" o:spid="_x0000_s1026" o:spt="100" style="position:absolute;left:429135;top:0;height:277495;width:233045;" fillcolor="#000000" filled="t" stroked="f" coordsize="233045,277495" o:gfxdata="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u4PjugAAANsA&#10;AAAPAAAAAAAAAAEAIAAAACIAAABkcnMvZG93bnJldi54bWxQSwECFAAUAAAACACHTuJAMy8FnjsA&#10;AAA5AAAAEAAAAAAAAAABACAAAAAJAQAAZHJzL3NoYXBleG1sLnhtbFBLBQYAAAAABgAGAFsBAACz&#10;AwAAAAA=&#10;" path="m206447,105585l175081,105585,201500,0,232861,0,206447,105585xem70333,277488l64463,277488,55056,277016,18545,260886,1112,225251,0,204072,429,197866,500,196827,12367,149347,35393,110078,65497,82985,109107,67743,118110,67305,123501,67305,129043,67934,134734,69192,140424,70390,145847,72487,150999,75482,156150,78418,160823,82341,165017,87254,169211,92106,170789,94982,117121,94982,109708,95364,71090,112752,44149,149853,33057,189290,32583,195782,32669,206178,60509,248672,68626,250620,129740,250620,128196,252040,89804,273804,83154,275241,76565,276739,70333,277488xem129740,250620l78212,250620,84620,250266,90994,249204,127096,229143,150122,197866,162119,155750,162468,149853,162497,149347,151088,108551,125209,94982,170789,94982,172565,98217,175081,105585,206447,105585,173379,237770,142012,237770,137542,242920,132937,247677,129740,250620xem165107,270838l133745,270838,141923,238129,142012,237770,173379,237770,165107,2708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  <w:w w:val="110"/>
        </w:rPr>
        <w:t>To</w:t>
      </w:r>
      <w:r>
        <w:rPr>
          <w:spacing w:val="-28"/>
          <w:w w:val="110"/>
        </w:rPr>
        <w:t xml:space="preserve"> </w:t>
      </w:r>
      <w:r>
        <w:rPr>
          <w:spacing w:val="-2"/>
          <w:w w:val="110"/>
        </w:rPr>
        <w:t>design</w:t>
      </w:r>
      <w:r>
        <w:rPr>
          <w:spacing w:val="-39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39"/>
          <w:w w:val="110"/>
        </w:rPr>
        <w:t xml:space="preserve"> </w:t>
      </w:r>
      <w:r>
        <w:rPr>
          <w:spacing w:val="-2"/>
          <w:w w:val="110"/>
        </w:rPr>
        <w:t>Entity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46"/>
          <w:w w:val="110"/>
        </w:rPr>
        <w:t xml:space="preserve"> </w:t>
      </w:r>
      <w:r>
        <w:rPr>
          <w:spacing w:val="-2"/>
          <w:w w:val="110"/>
        </w:rPr>
        <w:t>Relationship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>(ER)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71"/>
          <w:w w:val="110"/>
        </w:rPr>
        <w:t xml:space="preserve"> </w:t>
      </w:r>
      <w:r>
        <w:rPr>
          <w:spacing w:val="71"/>
          <w:position w:val="-2"/>
        </w:rPr>
        <w:drawing>
          <wp:inline distT="0" distB="0" distL="0" distR="0">
            <wp:extent cx="1149985" cy="28130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565" cy="2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8742">
      <w:pPr>
        <w:pStyle w:val="4"/>
        <w:spacing w:before="43"/>
        <w:ind w:left="381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1855470</wp:posOffset>
            </wp:positionH>
            <wp:positionV relativeFrom="paragraph">
              <wp:posOffset>104775</wp:posOffset>
            </wp:positionV>
            <wp:extent cx="2141220" cy="281305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94" cy="28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231265" cy="27686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735" cy="2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w w:val="105"/>
          <w:sz w:val="20"/>
        </w:rPr>
        <w:t xml:space="preserve"> </w:t>
      </w:r>
      <w:r>
        <w:rPr>
          <w:spacing w:val="-10"/>
          <w:w w:val="105"/>
        </w:rPr>
        <w:t>that</w:t>
      </w:r>
      <w:r>
        <w:rPr>
          <w:spacing w:val="-19"/>
          <w:w w:val="105"/>
        </w:rPr>
        <w:t xml:space="preserve"> </w:t>
      </w:r>
      <w:r>
        <w:rPr>
          <w:spacing w:val="-10"/>
          <w:w w:val="105"/>
        </w:rPr>
        <w:t>records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details</w:t>
      </w:r>
      <w:r>
        <w:rPr>
          <w:spacing w:val="-33"/>
          <w:w w:val="105"/>
        </w:rPr>
        <w:t xml:space="preserve"> </w:t>
      </w:r>
      <w:r>
        <w:rPr>
          <w:spacing w:val="-10"/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10"/>
          <w:w w:val="105"/>
        </w:rPr>
        <w:t>vehicles,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owners,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services,</w:t>
      </w:r>
    </w:p>
    <w:p w14:paraId="374B77C5">
      <w:pPr>
        <w:pStyle w:val="4"/>
        <w:spacing w:before="23"/>
        <w:ind w:left="186"/>
      </w:pPr>
      <w:r>
        <w:rPr>
          <w:spacing w:val="-2"/>
          <w:w w:val="105"/>
        </w:rPr>
        <w:t>and</w:t>
      </w:r>
      <w:r>
        <w:rPr>
          <w:spacing w:val="-37"/>
          <w:w w:val="105"/>
        </w:rPr>
        <w:t xml:space="preserve"> </w:t>
      </w:r>
      <w:r>
        <w:rPr>
          <w:spacing w:val="-2"/>
          <w:w w:val="105"/>
        </w:rPr>
        <w:t>technicians.</w:t>
      </w:r>
    </w:p>
    <w:p w14:paraId="6D87064A">
      <w:pPr>
        <w:pStyle w:val="4"/>
        <w:spacing w:before="6"/>
      </w:pPr>
    </w:p>
    <w:p w14:paraId="6414BBC1">
      <w:pPr>
        <w:pStyle w:val="4"/>
        <w:spacing w:line="482" w:lineRule="auto"/>
        <w:ind w:left="1625" w:right="12817" w:hanging="1440"/>
      </w:pPr>
      <w:r>
        <w:rPr>
          <w:spacing w:val="-10"/>
          <w:w w:val="110"/>
        </w:rPr>
        <w:t>Entities</w:t>
      </w:r>
      <w:r>
        <w:rPr>
          <w:spacing w:val="-33"/>
          <w:w w:val="110"/>
        </w:rPr>
        <w:t xml:space="preserve"> </w:t>
      </w:r>
      <w:r>
        <w:rPr>
          <w:spacing w:val="-10"/>
          <w:w w:val="110"/>
        </w:rPr>
        <w:t>and</w:t>
      </w:r>
      <w:r>
        <w:rPr>
          <w:spacing w:val="-37"/>
          <w:w w:val="110"/>
        </w:rPr>
        <w:t xml:space="preserve"> </w:t>
      </w:r>
      <w:r>
        <w:rPr>
          <w:spacing w:val="-10"/>
          <w:w w:val="110"/>
        </w:rPr>
        <w:t xml:space="preserve">Attributes </w:t>
      </w:r>
      <w:r>
        <w:rPr>
          <w:spacing w:val="-2"/>
          <w:w w:val="110"/>
        </w:rPr>
        <w:t>Owner</w:t>
      </w:r>
    </w:p>
    <w:p w14:paraId="1F52D460">
      <w:pPr>
        <w:pStyle w:val="6"/>
        <w:numPr>
          <w:ilvl w:val="0"/>
          <w:numId w:val="1"/>
        </w:numPr>
        <w:tabs>
          <w:tab w:val="left" w:pos="3064"/>
        </w:tabs>
        <w:spacing w:before="20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sz w:val="58"/>
        </w:rPr>
        <w:t>Owner_ID</w:t>
      </w:r>
      <w:r>
        <w:rPr>
          <w:spacing w:val="-25"/>
          <w:sz w:val="58"/>
        </w:rPr>
        <w:t xml:space="preserve"> </w:t>
      </w:r>
      <w:r>
        <w:rPr>
          <w:spacing w:val="-4"/>
          <w:sz w:val="58"/>
        </w:rPr>
        <w:t>(PK)</w:t>
      </w:r>
    </w:p>
    <w:p w14:paraId="2764733E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05"/>
          <w:sz w:val="58"/>
        </w:rPr>
        <w:t>Name</w:t>
      </w:r>
    </w:p>
    <w:p w14:paraId="6ADC5315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Phone</w:t>
      </w:r>
    </w:p>
    <w:p w14:paraId="7E6D4CB0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sz w:val="58"/>
        </w:rPr>
        <w:t>Email</w:t>
      </w:r>
    </w:p>
    <w:p w14:paraId="637B69CF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Address</w:t>
      </w:r>
    </w:p>
    <w:p w14:paraId="11CC5DC5">
      <w:pPr>
        <w:pStyle w:val="4"/>
        <w:spacing w:before="6"/>
      </w:pPr>
    </w:p>
    <w:p w14:paraId="601C7E26">
      <w:pPr>
        <w:pStyle w:val="4"/>
        <w:ind w:left="1625"/>
      </w:pPr>
      <w:r>
        <w:rPr>
          <w:spacing w:val="-2"/>
          <w:w w:val="110"/>
        </w:rPr>
        <w:t>Vehicle</w:t>
      </w:r>
    </w:p>
    <w:p w14:paraId="7D74F045">
      <w:pPr>
        <w:pStyle w:val="4"/>
        <w:spacing w:before="6"/>
      </w:pPr>
    </w:p>
    <w:p w14:paraId="0F611F11">
      <w:pPr>
        <w:pStyle w:val="6"/>
        <w:numPr>
          <w:ilvl w:val="0"/>
          <w:numId w:val="1"/>
        </w:numPr>
        <w:tabs>
          <w:tab w:val="left" w:pos="3064"/>
        </w:tabs>
        <w:spacing w:before="0" w:after="0" w:line="240" w:lineRule="auto"/>
        <w:ind w:left="3064" w:right="0" w:hanging="720"/>
        <w:jc w:val="left"/>
        <w:rPr>
          <w:sz w:val="58"/>
        </w:rPr>
      </w:pPr>
      <w:r>
        <w:rPr>
          <w:spacing w:val="-8"/>
          <w:sz w:val="58"/>
        </w:rPr>
        <w:t>Vehicle_ID</w:t>
      </w:r>
      <w:r>
        <w:rPr>
          <w:spacing w:val="-19"/>
          <w:sz w:val="58"/>
        </w:rPr>
        <w:t xml:space="preserve"> </w:t>
      </w:r>
      <w:r>
        <w:rPr>
          <w:spacing w:val="-4"/>
          <w:sz w:val="58"/>
        </w:rPr>
        <w:t>(PK)</w:t>
      </w:r>
    </w:p>
    <w:p w14:paraId="4B54E53A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sz w:val="58"/>
        </w:rPr>
        <w:t>Owner_ID</w:t>
      </w:r>
      <w:r>
        <w:rPr>
          <w:spacing w:val="-25"/>
          <w:sz w:val="58"/>
        </w:rPr>
        <w:t xml:space="preserve"> </w:t>
      </w:r>
      <w:r>
        <w:rPr>
          <w:spacing w:val="-4"/>
          <w:sz w:val="58"/>
        </w:rPr>
        <w:t>(FK)</w:t>
      </w:r>
    </w:p>
    <w:p w14:paraId="0B428F73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10"/>
          <w:sz w:val="58"/>
        </w:rPr>
        <w:t>Make</w:t>
      </w:r>
    </w:p>
    <w:p w14:paraId="7265A417">
      <w:pPr>
        <w:pStyle w:val="6"/>
        <w:numPr>
          <w:ilvl w:val="0"/>
          <w:numId w:val="1"/>
        </w:numPr>
        <w:tabs>
          <w:tab w:val="left" w:pos="3064"/>
        </w:tabs>
        <w:spacing w:before="104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Model</w:t>
      </w:r>
    </w:p>
    <w:p w14:paraId="7BAAEAA6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05"/>
          <w:sz w:val="58"/>
        </w:rPr>
        <w:t>Year</w:t>
      </w:r>
    </w:p>
    <w:p w14:paraId="32A0B987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05"/>
          <w:sz w:val="58"/>
        </w:rPr>
        <w:t>Registration_No</w:t>
      </w:r>
    </w:p>
    <w:p w14:paraId="19899314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5"/>
          <w:sz w:val="58"/>
        </w:rPr>
        <w:t>VIN</w:t>
      </w:r>
    </w:p>
    <w:p w14:paraId="1AC3ED02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Mileage</w:t>
      </w:r>
    </w:p>
    <w:p w14:paraId="12BE6B36">
      <w:pPr>
        <w:pStyle w:val="4"/>
        <w:spacing w:before="26"/>
      </w:pPr>
    </w:p>
    <w:p w14:paraId="472839ED">
      <w:pPr>
        <w:pStyle w:val="4"/>
        <w:ind w:left="1625"/>
      </w:pPr>
      <w:r>
        <w:rPr>
          <w:spacing w:val="-2"/>
          <w:w w:val="110"/>
        </w:rPr>
        <w:t>Technician</w:t>
      </w:r>
    </w:p>
    <w:p w14:paraId="08E6BC8A">
      <w:pPr>
        <w:pStyle w:val="4"/>
        <w:spacing w:before="6"/>
      </w:pPr>
    </w:p>
    <w:p w14:paraId="7EDBED88">
      <w:pPr>
        <w:pStyle w:val="6"/>
        <w:numPr>
          <w:ilvl w:val="0"/>
          <w:numId w:val="1"/>
        </w:numPr>
        <w:tabs>
          <w:tab w:val="left" w:pos="3064"/>
        </w:tabs>
        <w:spacing w:before="0" w:after="0" w:line="240" w:lineRule="auto"/>
        <w:ind w:left="3064" w:right="0" w:hanging="720"/>
        <w:jc w:val="left"/>
        <w:rPr>
          <w:sz w:val="58"/>
        </w:rPr>
      </w:pPr>
      <w:r>
        <w:rPr>
          <w:spacing w:val="-5"/>
          <w:sz w:val="58"/>
        </w:rPr>
        <w:t>Technician_ID</w:t>
      </w:r>
      <w:r>
        <w:rPr>
          <w:spacing w:val="-22"/>
          <w:sz w:val="58"/>
        </w:rPr>
        <w:t xml:space="preserve"> </w:t>
      </w:r>
      <w:r>
        <w:rPr>
          <w:spacing w:val="-4"/>
          <w:sz w:val="58"/>
        </w:rPr>
        <w:t>(PK)</w:t>
      </w:r>
    </w:p>
    <w:p w14:paraId="72EF31E3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05"/>
          <w:sz w:val="58"/>
        </w:rPr>
        <w:t>Name</w:t>
      </w:r>
    </w:p>
    <w:p w14:paraId="0DDE3BA3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8"/>
          <w:w w:val="105"/>
          <w:sz w:val="58"/>
        </w:rPr>
        <w:t>Skill_Specialization</w:t>
      </w:r>
    </w:p>
    <w:p w14:paraId="2CE6BA87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8"/>
          <w:w w:val="110"/>
          <w:sz w:val="58"/>
        </w:rPr>
        <w:t>Contact_No</w:t>
      </w:r>
    </w:p>
    <w:p w14:paraId="713BCB80">
      <w:pPr>
        <w:pStyle w:val="6"/>
        <w:spacing w:after="0" w:line="240" w:lineRule="auto"/>
        <w:jc w:val="left"/>
        <w:rPr>
          <w:sz w:val="58"/>
        </w:rPr>
        <w:sectPr>
          <w:pgSz w:w="24470" w:h="31660"/>
          <w:pgMar w:top="2760" w:right="2834" w:bottom="280" w:left="2692" w:header="720" w:footer="720" w:gutter="0"/>
          <w:cols w:space="720" w:num="1"/>
        </w:sectPr>
      </w:pPr>
    </w:p>
    <w:p w14:paraId="42080896">
      <w:pPr>
        <w:pStyle w:val="6"/>
        <w:numPr>
          <w:ilvl w:val="0"/>
          <w:numId w:val="1"/>
        </w:numPr>
        <w:tabs>
          <w:tab w:val="left" w:pos="3064"/>
        </w:tabs>
        <w:spacing w:before="83" w:after="0" w:line="240" w:lineRule="auto"/>
        <w:ind w:left="3064" w:right="0" w:hanging="720"/>
        <w:jc w:val="left"/>
        <w:rPr>
          <w:sz w:val="58"/>
        </w:rPr>
      </w:pPr>
      <w:r>
        <w:rPr>
          <w:spacing w:val="-8"/>
          <w:w w:val="105"/>
          <w:sz w:val="58"/>
        </w:rPr>
        <w:t>Experience_Years</w:t>
      </w:r>
    </w:p>
    <w:p w14:paraId="1900DBE0">
      <w:pPr>
        <w:pStyle w:val="4"/>
        <w:spacing w:before="6"/>
      </w:pPr>
    </w:p>
    <w:p w14:paraId="68BD9E61">
      <w:pPr>
        <w:pStyle w:val="4"/>
        <w:ind w:right="15258"/>
        <w:jc w:val="right"/>
      </w:pPr>
      <w:r>
        <w:rPr>
          <w:spacing w:val="-2"/>
          <w:w w:val="110"/>
        </w:rPr>
        <w:t>Service</w:t>
      </w:r>
    </w:p>
    <w:p w14:paraId="462630C3">
      <w:pPr>
        <w:pStyle w:val="4"/>
        <w:spacing w:before="26"/>
      </w:pPr>
    </w:p>
    <w:p w14:paraId="1E938EB8">
      <w:pPr>
        <w:pStyle w:val="6"/>
        <w:numPr>
          <w:ilvl w:val="0"/>
          <w:numId w:val="1"/>
        </w:numPr>
        <w:tabs>
          <w:tab w:val="left" w:pos="3064"/>
        </w:tabs>
        <w:spacing w:before="0" w:after="0" w:line="240" w:lineRule="auto"/>
        <w:ind w:left="3064" w:right="0" w:hanging="720"/>
        <w:jc w:val="left"/>
        <w:rPr>
          <w:sz w:val="58"/>
        </w:rPr>
      </w:pPr>
      <w:r>
        <w:rPr>
          <w:spacing w:val="-6"/>
          <w:sz w:val="58"/>
        </w:rPr>
        <w:t>Service_ID</w:t>
      </w:r>
      <w:r>
        <w:rPr>
          <w:spacing w:val="-27"/>
          <w:sz w:val="58"/>
        </w:rPr>
        <w:t xml:space="preserve"> </w:t>
      </w:r>
      <w:r>
        <w:rPr>
          <w:spacing w:val="-4"/>
          <w:sz w:val="58"/>
        </w:rPr>
        <w:t>(PK)</w:t>
      </w:r>
    </w:p>
    <w:p w14:paraId="2D6F7728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8"/>
          <w:sz w:val="58"/>
        </w:rPr>
        <w:t>Vehicle_ID</w:t>
      </w:r>
      <w:r>
        <w:rPr>
          <w:spacing w:val="-19"/>
          <w:sz w:val="58"/>
        </w:rPr>
        <w:t xml:space="preserve"> </w:t>
      </w:r>
      <w:r>
        <w:rPr>
          <w:spacing w:val="-4"/>
          <w:sz w:val="58"/>
        </w:rPr>
        <w:t>(FK)</w:t>
      </w:r>
    </w:p>
    <w:p w14:paraId="27416849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5"/>
          <w:sz w:val="58"/>
        </w:rPr>
        <w:t>Technician_ID</w:t>
      </w:r>
      <w:r>
        <w:rPr>
          <w:spacing w:val="-22"/>
          <w:sz w:val="58"/>
        </w:rPr>
        <w:t xml:space="preserve"> </w:t>
      </w:r>
      <w:r>
        <w:rPr>
          <w:spacing w:val="-4"/>
          <w:sz w:val="58"/>
        </w:rPr>
        <w:t>(FK)</w:t>
      </w:r>
    </w:p>
    <w:p w14:paraId="33E638FD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Service_Date</w:t>
      </w:r>
    </w:p>
    <w:p w14:paraId="22983ED0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2"/>
          <w:w w:val="105"/>
          <w:sz w:val="58"/>
        </w:rPr>
        <w:t>Service_Type</w:t>
      </w:r>
    </w:p>
    <w:p w14:paraId="0A3203BC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6"/>
          <w:w w:val="105"/>
          <w:sz w:val="58"/>
        </w:rPr>
        <w:t>Service_Details</w:t>
      </w:r>
    </w:p>
    <w:p w14:paraId="2EEE5B22">
      <w:pPr>
        <w:pStyle w:val="6"/>
        <w:numPr>
          <w:ilvl w:val="0"/>
          <w:numId w:val="1"/>
        </w:numPr>
        <w:tabs>
          <w:tab w:val="left" w:pos="3064"/>
        </w:tabs>
        <w:spacing w:before="103" w:after="0" w:line="240" w:lineRule="auto"/>
        <w:ind w:left="3064" w:right="0" w:hanging="720"/>
        <w:jc w:val="left"/>
        <w:rPr>
          <w:sz w:val="58"/>
        </w:rPr>
      </w:pPr>
      <w:r>
        <w:rPr>
          <w:spacing w:val="-4"/>
          <w:w w:val="105"/>
          <w:sz w:val="58"/>
        </w:rPr>
        <w:t>Cost</w:t>
      </w:r>
    </w:p>
    <w:p w14:paraId="639E1F58">
      <w:pPr>
        <w:pStyle w:val="6"/>
        <w:numPr>
          <w:ilvl w:val="0"/>
          <w:numId w:val="1"/>
        </w:numPr>
        <w:tabs>
          <w:tab w:val="left" w:pos="3064"/>
        </w:tabs>
        <w:spacing w:before="123" w:after="0" w:line="240" w:lineRule="auto"/>
        <w:ind w:left="3064" w:right="0" w:hanging="720"/>
        <w:jc w:val="left"/>
        <w:rPr>
          <w:sz w:val="58"/>
        </w:rPr>
      </w:pPr>
      <w:r>
        <w:rPr>
          <w:spacing w:val="-6"/>
          <w:w w:val="105"/>
          <w:sz w:val="58"/>
        </w:rPr>
        <w:t>Next_Service_Date</w:t>
      </w:r>
    </w:p>
    <w:p w14:paraId="2A6AB221">
      <w:pPr>
        <w:pStyle w:val="4"/>
      </w:pPr>
    </w:p>
    <w:p w14:paraId="6AAF6CAC">
      <w:pPr>
        <w:pStyle w:val="4"/>
        <w:spacing w:before="469"/>
      </w:pPr>
    </w:p>
    <w:p w14:paraId="4DA9B670">
      <w:pPr>
        <w:pStyle w:val="4"/>
        <w:ind w:right="15138"/>
        <w:jc w:val="right"/>
      </w:pPr>
      <w:r>
        <w:rPr>
          <w:spacing w:val="-5"/>
          <w:w w:val="110"/>
        </w:rPr>
        <w:t>Relationships</w:t>
      </w:r>
    </w:p>
    <w:p w14:paraId="7003F15C">
      <w:pPr>
        <w:pStyle w:val="4"/>
        <w:spacing w:before="6"/>
      </w:pPr>
    </w:p>
    <w:p w14:paraId="13B4B900">
      <w:pPr>
        <w:pStyle w:val="4"/>
        <w:spacing w:before="1" w:line="285" w:lineRule="auto"/>
        <w:ind w:left="1625"/>
      </w:pPr>
      <w:r>
        <w:t>Owner →</w:t>
      </w:r>
      <w:r>
        <w:rPr>
          <w:spacing w:val="40"/>
        </w:rPr>
        <w:t xml:space="preserve"> </w:t>
      </w:r>
      <w:r>
        <w:t>Vehicle: One-to-Many (An owner can have multiple</w:t>
      </w:r>
      <w:r>
        <w:rPr>
          <w:spacing w:val="40"/>
          <w:w w:val="110"/>
        </w:rPr>
        <w:t xml:space="preserve"> </w:t>
      </w:r>
      <w:r>
        <w:rPr>
          <w:spacing w:val="-4"/>
          <w:w w:val="110"/>
        </w:rPr>
        <w:t>vehicles)</w:t>
      </w:r>
    </w:p>
    <w:p w14:paraId="6EBE7204">
      <w:pPr>
        <w:pStyle w:val="4"/>
        <w:spacing w:line="633" w:lineRule="exact"/>
        <w:ind w:left="1625"/>
      </w:pPr>
      <w:r>
        <w:t>Vehicle</w:t>
      </w:r>
      <w:r>
        <w:rPr>
          <w:spacing w:val="30"/>
        </w:rPr>
        <w:t xml:space="preserve"> </w:t>
      </w:r>
      <w:r>
        <w:t>→</w:t>
      </w:r>
      <w:r>
        <w:rPr>
          <w:spacing w:val="3"/>
          <w:w w:val="150"/>
        </w:rPr>
        <w:t xml:space="preserve"> </w:t>
      </w:r>
      <w:r>
        <w:t>Service:</w:t>
      </w:r>
      <w:r>
        <w:rPr>
          <w:spacing w:val="37"/>
        </w:rPr>
        <w:t xml:space="preserve"> </w:t>
      </w:r>
      <w:r>
        <w:t>One-to-Many</w:t>
      </w:r>
      <w:r>
        <w:rPr>
          <w:spacing w:val="37"/>
        </w:rPr>
        <w:t xml:space="preserve"> </w:t>
      </w:r>
      <w:r>
        <w:t>(A</w:t>
      </w:r>
      <w:r>
        <w:rPr>
          <w:spacing w:val="17"/>
        </w:rPr>
        <w:t xml:space="preserve"> </w:t>
      </w:r>
      <w:r>
        <w:t>vehicle</w:t>
      </w:r>
      <w:r>
        <w:rPr>
          <w:spacing w:val="18"/>
        </w:rPr>
        <w:t xml:space="preserve"> </w:t>
      </w:r>
      <w:r>
        <w:t>can</w:t>
      </w:r>
      <w:r>
        <w:rPr>
          <w:spacing w:val="48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rPr>
          <w:spacing w:val="-2"/>
        </w:rPr>
        <w:t>multiple</w:t>
      </w:r>
    </w:p>
    <w:p w14:paraId="0F9F9DAB">
      <w:pPr>
        <w:pStyle w:val="4"/>
        <w:spacing w:before="103"/>
        <w:ind w:left="1625"/>
      </w:pPr>
      <w:r>
        <w:rPr>
          <w:spacing w:val="-13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records)</w:t>
      </w:r>
    </w:p>
    <w:p w14:paraId="797E1B64">
      <w:pPr>
        <w:pStyle w:val="4"/>
        <w:spacing w:before="103" w:line="285" w:lineRule="auto"/>
        <w:ind w:left="1625"/>
      </w:pPr>
      <w:r>
        <w:rPr>
          <w:spacing w:val="-16"/>
          <w:w w:val="110"/>
        </w:rPr>
        <w:t>Technician</w:t>
      </w:r>
      <w:r>
        <w:rPr>
          <w:spacing w:val="-40"/>
          <w:w w:val="110"/>
        </w:rPr>
        <w:t xml:space="preserve"> </w:t>
      </w:r>
      <w:r>
        <w:rPr>
          <w:spacing w:val="-16"/>
          <w:w w:val="110"/>
        </w:rPr>
        <w:t>→</w:t>
      </w:r>
      <w:r>
        <w:rPr>
          <w:spacing w:val="-3"/>
          <w:w w:val="110"/>
        </w:rPr>
        <w:t xml:space="preserve"> </w:t>
      </w:r>
      <w:r>
        <w:rPr>
          <w:spacing w:val="-16"/>
          <w:w w:val="110"/>
        </w:rPr>
        <w:t>Service:</w:t>
      </w:r>
      <w:r>
        <w:rPr>
          <w:spacing w:val="-34"/>
          <w:w w:val="110"/>
        </w:rPr>
        <w:t xml:space="preserve"> </w:t>
      </w:r>
      <w:r>
        <w:rPr>
          <w:spacing w:val="-16"/>
          <w:w w:val="110"/>
        </w:rPr>
        <w:t>One-to-Many</w:t>
      </w:r>
      <w:r>
        <w:rPr>
          <w:spacing w:val="-55"/>
          <w:w w:val="110"/>
        </w:rPr>
        <w:t xml:space="preserve"> </w:t>
      </w:r>
      <w:r>
        <w:rPr>
          <w:spacing w:val="-16"/>
          <w:w w:val="110"/>
        </w:rPr>
        <w:t>(A</w:t>
      </w:r>
      <w:r>
        <w:rPr>
          <w:spacing w:val="-48"/>
          <w:w w:val="110"/>
        </w:rPr>
        <w:t xml:space="preserve"> </w:t>
      </w:r>
      <w:r>
        <w:rPr>
          <w:spacing w:val="-16"/>
          <w:w w:val="110"/>
        </w:rPr>
        <w:t>technician</w:t>
      </w:r>
      <w:r>
        <w:rPr>
          <w:spacing w:val="-47"/>
          <w:w w:val="110"/>
        </w:rPr>
        <w:t xml:space="preserve"> </w:t>
      </w:r>
      <w:r>
        <w:rPr>
          <w:spacing w:val="-16"/>
          <w:w w:val="110"/>
        </w:rPr>
        <w:t>can</w:t>
      </w:r>
      <w:r>
        <w:rPr>
          <w:spacing w:val="-26"/>
          <w:w w:val="110"/>
        </w:rPr>
        <w:t xml:space="preserve"> </w:t>
      </w:r>
      <w:r>
        <w:rPr>
          <w:spacing w:val="-16"/>
          <w:w w:val="110"/>
        </w:rPr>
        <w:t xml:space="preserve">perform </w:t>
      </w:r>
      <w:r>
        <w:rPr>
          <w:spacing w:val="-12"/>
          <w:w w:val="110"/>
        </w:rPr>
        <w:t>many</w:t>
      </w:r>
      <w:r>
        <w:rPr>
          <w:spacing w:val="-40"/>
          <w:w w:val="110"/>
        </w:rPr>
        <w:t xml:space="preserve"> </w:t>
      </w:r>
      <w:r>
        <w:rPr>
          <w:spacing w:val="-12"/>
          <w:w w:val="110"/>
        </w:rPr>
        <w:t>services)</w:t>
      </w:r>
    </w:p>
    <w:p w14:paraId="4E5B22E4">
      <w:pPr>
        <w:pStyle w:val="4"/>
        <w:spacing w:after="0" w:line="285" w:lineRule="auto"/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11FC4D5D">
      <w:pPr>
        <w:pStyle w:val="4"/>
        <w:rPr>
          <w:sz w:val="64"/>
        </w:rPr>
      </w:pPr>
    </w:p>
    <w:p w14:paraId="2D3A4EB3">
      <w:pPr>
        <w:pStyle w:val="4"/>
        <w:rPr>
          <w:sz w:val="64"/>
        </w:rPr>
      </w:pPr>
    </w:p>
    <w:p w14:paraId="703F3DAE">
      <w:pPr>
        <w:pStyle w:val="4"/>
        <w:rPr>
          <w:sz w:val="64"/>
        </w:rPr>
      </w:pPr>
    </w:p>
    <w:p w14:paraId="7FB9F4EB">
      <w:pPr>
        <w:pStyle w:val="4"/>
        <w:rPr>
          <w:sz w:val="64"/>
        </w:rPr>
      </w:pPr>
    </w:p>
    <w:p w14:paraId="3CBD9132">
      <w:pPr>
        <w:pStyle w:val="4"/>
        <w:rPr>
          <w:sz w:val="64"/>
        </w:rPr>
      </w:pPr>
    </w:p>
    <w:p w14:paraId="3A8A3133">
      <w:pPr>
        <w:pStyle w:val="4"/>
        <w:rPr>
          <w:sz w:val="64"/>
        </w:rPr>
      </w:pPr>
    </w:p>
    <w:p w14:paraId="683BE72F">
      <w:pPr>
        <w:pStyle w:val="4"/>
        <w:rPr>
          <w:sz w:val="64"/>
        </w:rPr>
      </w:pPr>
    </w:p>
    <w:p w14:paraId="40B58D34">
      <w:pPr>
        <w:pStyle w:val="4"/>
        <w:rPr>
          <w:sz w:val="64"/>
        </w:rPr>
      </w:pPr>
    </w:p>
    <w:p w14:paraId="260439C6">
      <w:pPr>
        <w:pStyle w:val="4"/>
        <w:rPr>
          <w:sz w:val="64"/>
        </w:rPr>
      </w:pPr>
    </w:p>
    <w:p w14:paraId="2E4F3290">
      <w:pPr>
        <w:pStyle w:val="4"/>
        <w:rPr>
          <w:sz w:val="64"/>
        </w:rPr>
      </w:pPr>
    </w:p>
    <w:p w14:paraId="1144C36E">
      <w:pPr>
        <w:pStyle w:val="4"/>
        <w:spacing w:before="673"/>
        <w:rPr>
          <w:sz w:val="64"/>
        </w:rPr>
      </w:pPr>
    </w:p>
    <w:p w14:paraId="3A8538E1">
      <w:pPr>
        <w:spacing w:before="0" w:line="278" w:lineRule="auto"/>
        <w:ind w:left="186" w:right="0" w:firstLine="0"/>
        <w:jc w:val="left"/>
        <w:rPr>
          <w:sz w:val="64"/>
        </w:rPr>
      </w:pPr>
      <w:r>
        <w:rPr>
          <w:w w:val="110"/>
          <w:sz w:val="64"/>
        </w:rPr>
        <w:t>Normalize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>the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>Schema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>and</w:t>
      </w:r>
      <w:r>
        <w:rPr>
          <w:spacing w:val="-46"/>
          <w:w w:val="110"/>
          <w:sz w:val="64"/>
        </w:rPr>
        <w:t xml:space="preserve"> </w:t>
      </w:r>
      <w:r>
        <w:rPr>
          <w:w w:val="110"/>
          <w:sz w:val="64"/>
        </w:rPr>
        <w:t>List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>All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>Functional</w:t>
      </w:r>
      <w:r>
        <w:rPr>
          <w:spacing w:val="-47"/>
          <w:w w:val="110"/>
          <w:sz w:val="64"/>
        </w:rPr>
        <w:t xml:space="preserve"> </w:t>
      </w:r>
      <w:r>
        <w:rPr>
          <w:w w:val="110"/>
          <w:sz w:val="64"/>
        </w:rPr>
        <w:t xml:space="preserve">Dependencies </w:t>
      </w:r>
      <w:r>
        <w:rPr>
          <w:spacing w:val="-2"/>
          <w:w w:val="110"/>
          <w:sz w:val="64"/>
        </w:rPr>
        <w:t>Identified</w:t>
      </w:r>
    </w:p>
    <w:p w14:paraId="72B17805">
      <w:pPr>
        <w:spacing w:before="338"/>
        <w:ind w:left="186" w:right="0" w:firstLine="0"/>
        <w:jc w:val="left"/>
        <w:rPr>
          <w:sz w:val="64"/>
        </w:rPr>
      </w:pPr>
      <w:r>
        <w:rPr>
          <w:spacing w:val="-4"/>
          <w:w w:val="105"/>
          <w:sz w:val="64"/>
        </w:rPr>
        <w:t>Aim:</w:t>
      </w:r>
    </w:p>
    <w:p w14:paraId="19E17223">
      <w:pPr>
        <w:pStyle w:val="4"/>
        <w:spacing w:before="5"/>
        <w:rPr>
          <w:sz w:val="64"/>
        </w:rPr>
      </w:pPr>
    </w:p>
    <w:p w14:paraId="0D0DCCD9">
      <w:pPr>
        <w:pStyle w:val="4"/>
        <w:spacing w:before="1" w:line="280" w:lineRule="auto"/>
        <w:ind w:left="186"/>
      </w:pPr>
      <w:r>
        <w:rPr>
          <w:spacing w:val="-8"/>
          <w:w w:val="105"/>
        </w:rPr>
        <w:t>To</w:t>
      </w:r>
      <w:r>
        <w:rPr>
          <w:spacing w:val="-31"/>
          <w:w w:val="105"/>
        </w:rPr>
        <w:t xml:space="preserve"> </w:t>
      </w:r>
      <w:r>
        <w:rPr>
          <w:spacing w:val="-8"/>
          <w:w w:val="105"/>
        </w:rPr>
        <w:t>identify</w:t>
      </w:r>
      <w:r>
        <w:rPr>
          <w:spacing w:val="-27"/>
          <w:w w:val="105"/>
        </w:rPr>
        <w:t xml:space="preserve"> </w:t>
      </w:r>
      <w:r>
        <w:rPr>
          <w:spacing w:val="-8"/>
          <w:w w:val="105"/>
        </w:rPr>
        <w:t>all</w:t>
      </w:r>
      <w:r>
        <w:rPr>
          <w:spacing w:val="-24"/>
          <w:w w:val="105"/>
        </w:rPr>
        <w:t xml:space="preserve"> </w:t>
      </w:r>
      <w:r>
        <w:rPr>
          <w:spacing w:val="-8"/>
          <w:w w:val="105"/>
        </w:rPr>
        <w:t>functional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dependencies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in</w:t>
      </w:r>
      <w:r>
        <w:rPr>
          <w:spacing w:val="-19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Vehicle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Service</w:t>
      </w:r>
      <w:r>
        <w:rPr>
          <w:spacing w:val="-19"/>
          <w:w w:val="105"/>
        </w:rPr>
        <w:t xml:space="preserve"> </w:t>
      </w:r>
      <w:r>
        <w:rPr>
          <w:spacing w:val="-8"/>
          <w:w w:val="105"/>
        </w:rPr>
        <w:t xml:space="preserve">and </w:t>
      </w:r>
      <w:r>
        <w:rPr>
          <w:spacing w:val="-6"/>
          <w:w w:val="105"/>
        </w:rPr>
        <w:t>Maintenance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Tracker</w:t>
      </w:r>
      <w:r>
        <w:rPr>
          <w:spacing w:val="-28"/>
          <w:w w:val="105"/>
        </w:rPr>
        <w:t xml:space="preserve"> </w:t>
      </w:r>
      <w:r>
        <w:rPr>
          <w:spacing w:val="-6"/>
          <w:w w:val="105"/>
        </w:rPr>
        <w:t>database</w:t>
      </w:r>
      <w:r>
        <w:rPr>
          <w:spacing w:val="-43"/>
          <w:w w:val="105"/>
        </w:rPr>
        <w:t xml:space="preserve"> </w:t>
      </w:r>
      <w:r>
        <w:rPr>
          <w:spacing w:val="-6"/>
          <w:w w:val="105"/>
        </w:rPr>
        <w:t>and</w:t>
      </w:r>
      <w:r>
        <w:rPr>
          <w:spacing w:val="-37"/>
          <w:w w:val="105"/>
        </w:rPr>
        <w:t xml:space="preserve"> </w:t>
      </w:r>
      <w:r>
        <w:rPr>
          <w:spacing w:val="-6"/>
          <w:w w:val="105"/>
        </w:rPr>
        <w:t>normalize</w:t>
      </w:r>
      <w:r>
        <w:rPr>
          <w:spacing w:val="-43"/>
          <w:w w:val="105"/>
        </w:rPr>
        <w:t xml:space="preserve"> </w:t>
      </w:r>
      <w:r>
        <w:rPr>
          <w:spacing w:val="-6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schema</w:t>
      </w:r>
      <w:r>
        <w:rPr>
          <w:spacing w:val="-40"/>
          <w:w w:val="105"/>
        </w:rPr>
        <w:t xml:space="preserve"> </w:t>
      </w:r>
      <w:r>
        <w:rPr>
          <w:spacing w:val="-6"/>
          <w:w w:val="105"/>
        </w:rPr>
        <w:t>up</w:t>
      </w:r>
      <w:r>
        <w:rPr>
          <w:spacing w:val="-37"/>
          <w:w w:val="105"/>
        </w:rPr>
        <w:t xml:space="preserve"> </w:t>
      </w:r>
      <w:r>
        <w:rPr>
          <w:spacing w:val="-6"/>
          <w:w w:val="105"/>
        </w:rPr>
        <w:t>to</w:t>
      </w:r>
      <w:r>
        <w:rPr>
          <w:spacing w:val="-34"/>
          <w:w w:val="105"/>
        </w:rPr>
        <w:t xml:space="preserve"> </w:t>
      </w:r>
      <w:r>
        <w:rPr>
          <w:spacing w:val="-6"/>
          <w:w w:val="105"/>
        </w:rPr>
        <w:t xml:space="preserve">Third </w:t>
      </w:r>
      <w:r>
        <w:rPr>
          <w:spacing w:val="-8"/>
          <w:w w:val="105"/>
        </w:rPr>
        <w:t>Normal</w:t>
      </w:r>
      <w:r>
        <w:rPr>
          <w:spacing w:val="-47"/>
          <w:w w:val="105"/>
        </w:rPr>
        <w:t xml:space="preserve"> </w:t>
      </w:r>
      <w:r>
        <w:rPr>
          <w:spacing w:val="-8"/>
          <w:w w:val="105"/>
        </w:rPr>
        <w:t>Form</w:t>
      </w:r>
      <w:r>
        <w:rPr>
          <w:spacing w:val="-34"/>
          <w:w w:val="105"/>
        </w:rPr>
        <w:t xml:space="preserve"> </w:t>
      </w:r>
      <w:r>
        <w:rPr>
          <w:spacing w:val="-8"/>
          <w:w w:val="105"/>
        </w:rPr>
        <w:t>(3NF)</w:t>
      </w:r>
      <w:r>
        <w:rPr>
          <w:spacing w:val="-28"/>
          <w:w w:val="105"/>
        </w:rPr>
        <w:t xml:space="preserve"> </w:t>
      </w:r>
      <w:r>
        <w:rPr>
          <w:spacing w:val="-8"/>
          <w:w w:val="105"/>
        </w:rPr>
        <w:t>to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eliminate</w:t>
      </w:r>
      <w:r>
        <w:rPr>
          <w:spacing w:val="-42"/>
          <w:w w:val="105"/>
        </w:rPr>
        <w:t xml:space="preserve"> </w:t>
      </w:r>
      <w:r>
        <w:rPr>
          <w:spacing w:val="-8"/>
          <w:w w:val="105"/>
        </w:rPr>
        <w:t>redundancy</w:t>
      </w:r>
      <w:r>
        <w:rPr>
          <w:spacing w:val="-28"/>
          <w:w w:val="105"/>
        </w:rPr>
        <w:t xml:space="preserve"> </w:t>
      </w:r>
      <w:r>
        <w:rPr>
          <w:spacing w:val="-8"/>
          <w:w w:val="105"/>
        </w:rPr>
        <w:t>and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ensure</w:t>
      </w:r>
      <w:r>
        <w:rPr>
          <w:spacing w:val="-42"/>
          <w:w w:val="105"/>
        </w:rPr>
        <w:t xml:space="preserve"> </w:t>
      </w:r>
      <w:r>
        <w:rPr>
          <w:spacing w:val="-8"/>
          <w:w w:val="105"/>
        </w:rPr>
        <w:t>data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integrity.</w:t>
      </w:r>
    </w:p>
    <w:p w14:paraId="0660C79C">
      <w:pPr>
        <w:pStyle w:val="6"/>
        <w:numPr>
          <w:ilvl w:val="0"/>
          <w:numId w:val="2"/>
        </w:numPr>
        <w:tabs>
          <w:tab w:val="left" w:pos="645"/>
        </w:tabs>
        <w:spacing w:before="554" w:after="0" w:line="240" w:lineRule="auto"/>
        <w:ind w:left="645" w:right="0" w:hanging="459"/>
        <w:jc w:val="left"/>
        <w:rPr>
          <w:sz w:val="58"/>
        </w:rPr>
      </w:pPr>
      <w:r>
        <w:rPr>
          <w:color w:val="2E73B4"/>
          <w:spacing w:val="-14"/>
          <w:w w:val="105"/>
          <w:sz w:val="58"/>
        </w:rPr>
        <w:t>Functional</w:t>
      </w:r>
      <w:r>
        <w:rPr>
          <w:color w:val="2E73B4"/>
          <w:spacing w:val="-95"/>
          <w:w w:val="105"/>
          <w:sz w:val="58"/>
        </w:rPr>
        <w:t xml:space="preserve"> </w:t>
      </w:r>
      <w:r>
        <w:rPr>
          <w:color w:val="2E73B4"/>
          <w:spacing w:val="-2"/>
          <w:w w:val="105"/>
          <w:sz w:val="58"/>
        </w:rPr>
        <w:t>Dependencies</w:t>
      </w:r>
    </w:p>
    <w:p w14:paraId="7AE9DDEC">
      <w:pPr>
        <w:pStyle w:val="4"/>
        <w:spacing w:before="86"/>
      </w:pPr>
    </w:p>
    <w:p w14:paraId="55E9237F">
      <w:pPr>
        <w:pStyle w:val="4"/>
        <w:ind w:left="186"/>
      </w:pPr>
      <w:r>
        <w:rPr>
          <w:spacing w:val="-2"/>
          <w:w w:val="110"/>
        </w:rPr>
        <w:t>Owner</w:t>
      </w:r>
    </w:p>
    <w:p w14:paraId="6FCF3E67">
      <w:pPr>
        <w:pStyle w:val="4"/>
        <w:spacing w:before="6"/>
      </w:pPr>
    </w:p>
    <w:p w14:paraId="2699A3D0">
      <w:pPr>
        <w:pStyle w:val="4"/>
        <w:ind w:left="186"/>
      </w:pPr>
      <w:r>
        <w:t>Owner_ID</w:t>
      </w:r>
      <w:r>
        <w:rPr>
          <w:spacing w:val="-39"/>
        </w:rPr>
        <w:t xml:space="preserve"> </w:t>
      </w:r>
      <w:r>
        <w:t>→</w:t>
      </w:r>
      <w:r>
        <w:rPr>
          <w:spacing w:val="-39"/>
        </w:rPr>
        <w:t xml:space="preserve"> </w:t>
      </w:r>
      <w:r>
        <w:t>Name,</w:t>
      </w:r>
      <w:r>
        <w:rPr>
          <w:spacing w:val="-39"/>
        </w:rPr>
        <w:t xml:space="preserve"> </w:t>
      </w:r>
      <w:r>
        <w:t>Phone,</w:t>
      </w:r>
      <w:r>
        <w:rPr>
          <w:spacing w:val="-26"/>
        </w:rPr>
        <w:t xml:space="preserve"> </w:t>
      </w:r>
      <w:r>
        <w:t>Email,</w:t>
      </w:r>
      <w:r>
        <w:rPr>
          <w:spacing w:val="-33"/>
        </w:rPr>
        <w:t xml:space="preserve"> </w:t>
      </w:r>
      <w:r>
        <w:rPr>
          <w:spacing w:val="-2"/>
        </w:rPr>
        <w:t>Address</w:t>
      </w:r>
    </w:p>
    <w:p w14:paraId="2837FCB5">
      <w:pPr>
        <w:pStyle w:val="4"/>
        <w:spacing w:before="6"/>
      </w:pPr>
    </w:p>
    <w:p w14:paraId="5C9A66C5">
      <w:pPr>
        <w:pStyle w:val="4"/>
        <w:ind w:left="186"/>
      </w:pPr>
      <w:r>
        <w:rPr>
          <w:spacing w:val="-2"/>
          <w:w w:val="110"/>
        </w:rPr>
        <w:t>Vehicle</w:t>
      </w:r>
    </w:p>
    <w:p w14:paraId="75EC6121">
      <w:pPr>
        <w:pStyle w:val="4"/>
        <w:spacing w:before="6"/>
      </w:pPr>
    </w:p>
    <w:p w14:paraId="66ECB535">
      <w:pPr>
        <w:pStyle w:val="4"/>
        <w:spacing w:before="1" w:line="285" w:lineRule="auto"/>
        <w:ind w:left="186"/>
      </w:pPr>
      <w:r>
        <w:rPr>
          <w:spacing w:val="-16"/>
          <w:w w:val="105"/>
        </w:rPr>
        <w:t>Vehicle_ID</w:t>
      </w:r>
      <w:r>
        <w:rPr>
          <w:spacing w:val="-27"/>
          <w:w w:val="105"/>
        </w:rPr>
        <w:t xml:space="preserve"> </w:t>
      </w:r>
      <w:r>
        <w:rPr>
          <w:spacing w:val="-16"/>
          <w:w w:val="105"/>
        </w:rPr>
        <w:t>→</w:t>
      </w:r>
      <w:r>
        <w:rPr>
          <w:spacing w:val="-43"/>
          <w:w w:val="105"/>
        </w:rPr>
        <w:t xml:space="preserve"> </w:t>
      </w:r>
      <w:r>
        <w:rPr>
          <w:spacing w:val="-16"/>
          <w:w w:val="105"/>
        </w:rPr>
        <w:t>Owner_ID,</w:t>
      </w:r>
      <w:r>
        <w:rPr>
          <w:spacing w:val="-30"/>
          <w:w w:val="105"/>
        </w:rPr>
        <w:t xml:space="preserve"> </w:t>
      </w:r>
      <w:r>
        <w:rPr>
          <w:spacing w:val="-16"/>
          <w:w w:val="105"/>
        </w:rPr>
        <w:t>Make,</w:t>
      </w:r>
      <w:r>
        <w:rPr>
          <w:spacing w:val="-24"/>
          <w:w w:val="105"/>
        </w:rPr>
        <w:t xml:space="preserve"> </w:t>
      </w:r>
      <w:r>
        <w:rPr>
          <w:spacing w:val="-16"/>
          <w:w w:val="105"/>
        </w:rPr>
        <w:t>Model,</w:t>
      </w:r>
      <w:r>
        <w:rPr>
          <w:spacing w:val="-30"/>
          <w:w w:val="105"/>
        </w:rPr>
        <w:t xml:space="preserve"> </w:t>
      </w:r>
      <w:r>
        <w:rPr>
          <w:spacing w:val="-16"/>
          <w:w w:val="105"/>
        </w:rPr>
        <w:t>Year,</w:t>
      </w:r>
      <w:r>
        <w:rPr>
          <w:spacing w:val="-29"/>
          <w:w w:val="105"/>
        </w:rPr>
        <w:t xml:space="preserve"> </w:t>
      </w:r>
      <w:r>
        <w:rPr>
          <w:spacing w:val="-16"/>
          <w:w w:val="105"/>
        </w:rPr>
        <w:t>Registration_No,</w:t>
      </w:r>
      <w:r>
        <w:rPr>
          <w:spacing w:val="-30"/>
          <w:w w:val="105"/>
        </w:rPr>
        <w:t xml:space="preserve"> </w:t>
      </w:r>
      <w:r>
        <w:rPr>
          <w:spacing w:val="-16"/>
          <w:w w:val="105"/>
        </w:rPr>
        <w:t xml:space="preserve">VIN, </w:t>
      </w:r>
      <w:r>
        <w:rPr>
          <w:spacing w:val="-2"/>
          <w:w w:val="105"/>
        </w:rPr>
        <w:t>Mileage</w:t>
      </w:r>
    </w:p>
    <w:p w14:paraId="7620B2DD">
      <w:pPr>
        <w:pStyle w:val="4"/>
        <w:spacing w:before="536"/>
        <w:ind w:left="186"/>
      </w:pPr>
      <w:r>
        <w:rPr>
          <w:spacing w:val="-2"/>
          <w:w w:val="110"/>
        </w:rPr>
        <w:t>Technician</w:t>
      </w:r>
    </w:p>
    <w:p w14:paraId="3B7A73E8">
      <w:pPr>
        <w:pStyle w:val="4"/>
        <w:spacing w:after="0"/>
        <w:sectPr>
          <w:pgSz w:w="24470" w:h="31660"/>
          <w:pgMar w:top="3720" w:right="2834" w:bottom="280" w:left="2692" w:header="720" w:footer="720" w:gutter="0"/>
          <w:cols w:space="720" w:num="1"/>
        </w:sectPr>
      </w:pPr>
    </w:p>
    <w:p w14:paraId="48F298DA">
      <w:pPr>
        <w:pStyle w:val="4"/>
        <w:spacing w:before="72" w:line="273" w:lineRule="auto"/>
        <w:ind w:left="186"/>
      </w:pPr>
      <w:r>
        <w:rPr>
          <w:spacing w:val="-16"/>
          <w:w w:val="105"/>
        </w:rPr>
        <w:t>Technician_ID</w:t>
      </w:r>
      <w:r>
        <w:rPr>
          <w:spacing w:val="-41"/>
          <w:w w:val="105"/>
        </w:rPr>
        <w:t xml:space="preserve"> </w:t>
      </w:r>
      <w:r>
        <w:rPr>
          <w:spacing w:val="-16"/>
          <w:w w:val="105"/>
        </w:rPr>
        <w:t>→ Name,</w:t>
      </w:r>
      <w:r>
        <w:rPr>
          <w:spacing w:val="-24"/>
          <w:w w:val="105"/>
        </w:rPr>
        <w:t xml:space="preserve"> </w:t>
      </w:r>
      <w:r>
        <w:rPr>
          <w:spacing w:val="-16"/>
          <w:w w:val="105"/>
        </w:rPr>
        <w:t>Ski</w:t>
      </w:r>
      <w:r>
        <w:rPr>
          <w:spacing w:val="-50"/>
          <w:w w:val="105"/>
        </w:rPr>
        <w:t xml:space="preserve"> </w:t>
      </w:r>
      <w:r>
        <w:rPr>
          <w:rFonts w:ascii="Trebuchet MS" w:hAnsi="Trebuchet MS"/>
          <w:b/>
          <w:spacing w:val="-16"/>
          <w:w w:val="105"/>
        </w:rPr>
        <w:t>l</w:t>
      </w:r>
      <w:r>
        <w:rPr>
          <w:spacing w:val="-16"/>
          <w:w w:val="105"/>
        </w:rPr>
        <w:t>_Specialization,</w:t>
      </w:r>
      <w:r>
        <w:rPr>
          <w:spacing w:val="-24"/>
          <w:w w:val="105"/>
        </w:rPr>
        <w:t xml:space="preserve"> </w:t>
      </w:r>
      <w:r>
        <w:rPr>
          <w:spacing w:val="-16"/>
          <w:w w:val="105"/>
        </w:rPr>
        <w:t xml:space="preserve">Contact_No, </w:t>
      </w:r>
      <w:r>
        <w:rPr>
          <w:spacing w:val="-8"/>
          <w:w w:val="105"/>
        </w:rPr>
        <w:t>Experience_Years</w:t>
      </w:r>
    </w:p>
    <w:p w14:paraId="486D3110">
      <w:pPr>
        <w:pStyle w:val="4"/>
        <w:spacing w:before="592"/>
        <w:ind w:left="186"/>
      </w:pPr>
      <w:r>
        <w:rPr>
          <w:spacing w:val="-2"/>
          <w:w w:val="110"/>
        </w:rPr>
        <w:t>Service</w:t>
      </w:r>
    </w:p>
    <w:p w14:paraId="186FDD0C">
      <w:pPr>
        <w:pStyle w:val="4"/>
        <w:spacing w:before="6"/>
      </w:pPr>
    </w:p>
    <w:p w14:paraId="25330BAD">
      <w:pPr>
        <w:pStyle w:val="4"/>
        <w:spacing w:before="1" w:line="278" w:lineRule="auto"/>
        <w:ind w:left="186"/>
      </w:pPr>
      <w:r>
        <w:rPr>
          <w:spacing w:val="-4"/>
        </w:rPr>
        <w:t>Service_ID</w:t>
      </w:r>
      <w:r>
        <w:rPr>
          <w:spacing w:val="-38"/>
        </w:rPr>
        <w:t xml:space="preserve"> </w:t>
      </w:r>
      <w:r>
        <w:rPr>
          <w:spacing w:val="-4"/>
        </w:rPr>
        <w:t>→</w:t>
      </w:r>
      <w:r>
        <w:rPr>
          <w:spacing w:val="-34"/>
        </w:rPr>
        <w:t xml:space="preserve"> </w:t>
      </w:r>
      <w:r>
        <w:rPr>
          <w:spacing w:val="-4"/>
        </w:rPr>
        <w:t>Vehicle_ID,</w:t>
      </w:r>
      <w:r>
        <w:rPr>
          <w:spacing w:val="-21"/>
        </w:rPr>
        <w:t xml:space="preserve"> </w:t>
      </w:r>
      <w:r>
        <w:rPr>
          <w:spacing w:val="-4"/>
        </w:rPr>
        <w:t>Technician_ID,</w:t>
      </w:r>
      <w:r>
        <w:rPr>
          <w:spacing w:val="-21"/>
        </w:rPr>
        <w:t xml:space="preserve"> </w:t>
      </w:r>
      <w:r>
        <w:rPr>
          <w:spacing w:val="-4"/>
        </w:rPr>
        <w:t xml:space="preserve">Service_Date, Service_Type, </w:t>
      </w:r>
      <w:r>
        <w:rPr>
          <w:spacing w:val="-12"/>
          <w:w w:val="105"/>
        </w:rPr>
        <w:t>Service_Details,</w:t>
      </w:r>
      <w:r>
        <w:rPr>
          <w:spacing w:val="-30"/>
          <w:w w:val="105"/>
        </w:rPr>
        <w:t xml:space="preserve"> </w:t>
      </w:r>
      <w:r>
        <w:rPr>
          <w:spacing w:val="-12"/>
          <w:w w:val="105"/>
        </w:rPr>
        <w:t>Cost,</w:t>
      </w:r>
      <w:r>
        <w:rPr>
          <w:spacing w:val="-30"/>
          <w:w w:val="105"/>
        </w:rPr>
        <w:t xml:space="preserve"> </w:t>
      </w:r>
      <w:r>
        <w:rPr>
          <w:spacing w:val="-12"/>
          <w:w w:val="105"/>
        </w:rPr>
        <w:t>Next_Service_Date</w:t>
      </w:r>
    </w:p>
    <w:p w14:paraId="4FEED200">
      <w:pPr>
        <w:pStyle w:val="4"/>
      </w:pPr>
    </w:p>
    <w:p w14:paraId="0B58F06D">
      <w:pPr>
        <w:pStyle w:val="4"/>
        <w:spacing w:before="102"/>
      </w:pPr>
    </w:p>
    <w:p w14:paraId="6C4D3DB1">
      <w:pPr>
        <w:pStyle w:val="6"/>
        <w:numPr>
          <w:ilvl w:val="0"/>
          <w:numId w:val="2"/>
        </w:numPr>
        <w:tabs>
          <w:tab w:val="left" w:pos="745"/>
        </w:tabs>
        <w:spacing w:before="0" w:after="0" w:line="240" w:lineRule="auto"/>
        <w:ind w:left="745" w:right="0" w:hanging="559"/>
        <w:jc w:val="left"/>
        <w:rPr>
          <w:sz w:val="58"/>
        </w:rPr>
      </w:pPr>
      <w:r>
        <w:rPr>
          <w:color w:val="2E73B4"/>
          <w:spacing w:val="-12"/>
          <w:w w:val="105"/>
          <w:sz w:val="58"/>
        </w:rPr>
        <w:t>Normalization</w:t>
      </w:r>
      <w:r>
        <w:rPr>
          <w:color w:val="2E73B4"/>
          <w:spacing w:val="-86"/>
          <w:w w:val="105"/>
          <w:sz w:val="58"/>
        </w:rPr>
        <w:t xml:space="preserve"> </w:t>
      </w:r>
      <w:r>
        <w:rPr>
          <w:color w:val="2E73B4"/>
          <w:spacing w:val="-2"/>
          <w:w w:val="105"/>
          <w:sz w:val="58"/>
        </w:rPr>
        <w:t>Steps</w:t>
      </w:r>
    </w:p>
    <w:p w14:paraId="27E5DEF7">
      <w:pPr>
        <w:pStyle w:val="4"/>
        <w:spacing w:before="66"/>
      </w:pPr>
    </w:p>
    <w:p w14:paraId="05F7C1A2">
      <w:pPr>
        <w:pStyle w:val="4"/>
        <w:ind w:left="186"/>
      </w:pPr>
      <w:r>
        <w:rPr>
          <w:spacing w:val="-12"/>
          <w:w w:val="110"/>
        </w:rPr>
        <w:t>First</w:t>
      </w:r>
      <w:r>
        <w:rPr>
          <w:spacing w:val="-38"/>
          <w:w w:val="110"/>
        </w:rPr>
        <w:t xml:space="preserve"> </w:t>
      </w:r>
      <w:r>
        <w:rPr>
          <w:spacing w:val="-12"/>
          <w:w w:val="110"/>
        </w:rPr>
        <w:t>Normal</w:t>
      </w:r>
      <w:r>
        <w:rPr>
          <w:spacing w:val="-47"/>
          <w:w w:val="110"/>
        </w:rPr>
        <w:t xml:space="preserve"> </w:t>
      </w:r>
      <w:r>
        <w:rPr>
          <w:spacing w:val="-12"/>
          <w:w w:val="110"/>
        </w:rPr>
        <w:t>Form</w:t>
      </w:r>
      <w:r>
        <w:rPr>
          <w:spacing w:val="-41"/>
          <w:w w:val="110"/>
        </w:rPr>
        <w:t xml:space="preserve"> </w:t>
      </w:r>
      <w:r>
        <w:rPr>
          <w:spacing w:val="-12"/>
          <w:w w:val="110"/>
        </w:rPr>
        <w:t>(1NF)</w:t>
      </w:r>
    </w:p>
    <w:p w14:paraId="33830670">
      <w:pPr>
        <w:pStyle w:val="4"/>
        <w:spacing w:before="6"/>
      </w:pPr>
    </w:p>
    <w:p w14:paraId="4D5201C9">
      <w:pPr>
        <w:pStyle w:val="4"/>
        <w:spacing w:line="278" w:lineRule="auto"/>
        <w:ind w:left="1625" w:right="726"/>
      </w:pPr>
      <w:r>
        <w:rPr>
          <w:spacing w:val="-8"/>
          <w:w w:val="105"/>
        </w:rPr>
        <w:t>All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attributes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are</w:t>
      </w:r>
      <w:r>
        <w:rPr>
          <w:spacing w:val="-44"/>
          <w:w w:val="105"/>
        </w:rPr>
        <w:t xml:space="preserve"> </w:t>
      </w:r>
      <w:r>
        <w:rPr>
          <w:spacing w:val="-8"/>
          <w:w w:val="105"/>
        </w:rPr>
        <w:t>atomic</w:t>
      </w:r>
      <w:r>
        <w:rPr>
          <w:spacing w:val="-34"/>
          <w:w w:val="105"/>
        </w:rPr>
        <w:t xml:space="preserve"> </w:t>
      </w:r>
      <w:r>
        <w:rPr>
          <w:spacing w:val="-8"/>
          <w:w w:val="105"/>
        </w:rPr>
        <w:t>(no</w:t>
      </w:r>
      <w:r>
        <w:rPr>
          <w:spacing w:val="-35"/>
          <w:w w:val="105"/>
        </w:rPr>
        <w:t xml:space="preserve"> </w:t>
      </w:r>
      <w:r>
        <w:rPr>
          <w:spacing w:val="-8"/>
          <w:w w:val="105"/>
        </w:rPr>
        <w:t>repeating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>or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multivalued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 xml:space="preserve">fields). </w:t>
      </w:r>
      <w:r>
        <w:rPr>
          <w:spacing w:val="-10"/>
          <w:w w:val="105"/>
        </w:rPr>
        <w:t>Each</w:t>
      </w:r>
      <w:r>
        <w:rPr>
          <w:spacing w:val="-45"/>
          <w:w w:val="105"/>
        </w:rPr>
        <w:t xml:space="preserve"> </w:t>
      </w:r>
      <w:r>
        <w:rPr>
          <w:spacing w:val="-10"/>
          <w:w w:val="105"/>
        </w:rPr>
        <w:t>entity</w:t>
      </w:r>
      <w:r>
        <w:rPr>
          <w:spacing w:val="-31"/>
          <w:w w:val="105"/>
        </w:rPr>
        <w:t xml:space="preserve"> </w:t>
      </w:r>
      <w:r>
        <w:rPr>
          <w:spacing w:val="-10"/>
          <w:w w:val="105"/>
        </w:rPr>
        <w:t>already</w:t>
      </w:r>
      <w:r>
        <w:rPr>
          <w:spacing w:val="-32"/>
          <w:w w:val="105"/>
        </w:rPr>
        <w:t xml:space="preserve"> </w:t>
      </w:r>
      <w:r>
        <w:rPr>
          <w:spacing w:val="-10"/>
          <w:w w:val="105"/>
        </w:rPr>
        <w:t>satisfies</w:t>
      </w:r>
      <w:r>
        <w:rPr>
          <w:spacing w:val="-40"/>
          <w:w w:val="105"/>
        </w:rPr>
        <w:t xml:space="preserve"> </w:t>
      </w:r>
      <w:r>
        <w:rPr>
          <w:spacing w:val="-10"/>
          <w:w w:val="105"/>
        </w:rPr>
        <w:t>1NF.</w:t>
      </w:r>
    </w:p>
    <w:p w14:paraId="7A9BDEB7">
      <w:pPr>
        <w:pStyle w:val="4"/>
        <w:spacing w:before="576"/>
        <w:ind w:left="186"/>
      </w:pPr>
      <w:r>
        <w:rPr>
          <w:spacing w:val="-14"/>
          <w:w w:val="110"/>
        </w:rPr>
        <w:t>Second</w:t>
      </w:r>
      <w:r>
        <w:rPr>
          <w:spacing w:val="-30"/>
          <w:w w:val="110"/>
        </w:rPr>
        <w:t xml:space="preserve"> </w:t>
      </w:r>
      <w:r>
        <w:rPr>
          <w:spacing w:val="-14"/>
          <w:w w:val="110"/>
        </w:rPr>
        <w:t>Normal</w:t>
      </w:r>
      <w:r>
        <w:rPr>
          <w:spacing w:val="-42"/>
          <w:w w:val="110"/>
        </w:rPr>
        <w:t xml:space="preserve"> </w:t>
      </w:r>
      <w:r>
        <w:rPr>
          <w:spacing w:val="-14"/>
          <w:w w:val="110"/>
        </w:rPr>
        <w:t>Form</w:t>
      </w:r>
      <w:r>
        <w:rPr>
          <w:spacing w:val="-35"/>
          <w:w w:val="110"/>
        </w:rPr>
        <w:t xml:space="preserve"> </w:t>
      </w:r>
      <w:r>
        <w:rPr>
          <w:spacing w:val="-14"/>
          <w:w w:val="110"/>
        </w:rPr>
        <w:t>(2NF)</w:t>
      </w:r>
    </w:p>
    <w:p w14:paraId="1ADBD335">
      <w:pPr>
        <w:pStyle w:val="4"/>
        <w:spacing w:before="653" w:line="278" w:lineRule="auto"/>
        <w:ind w:left="1625" w:right="499"/>
      </w:pPr>
      <w:r>
        <w:t>All non-key attributes are fu</w:t>
      </w:r>
      <w:r>
        <w:rPr>
          <w:spacing w:val="-41"/>
        </w:rPr>
        <w:t xml:space="preserve"> </w:t>
      </w:r>
      <w:r>
        <w:rPr>
          <w:rFonts w:ascii="Trebuchet MS"/>
          <w:b/>
        </w:rPr>
        <w:t>l</w:t>
      </w:r>
      <w:r>
        <w:t>y dependent on the primary key. Each</w:t>
      </w:r>
      <w:r>
        <w:rPr>
          <w:spacing w:val="-11"/>
        </w:rPr>
        <w:t xml:space="preserve"> </w:t>
      </w:r>
      <w:r>
        <w:t>table has a</w:t>
      </w:r>
      <w:r>
        <w:rPr>
          <w:spacing w:val="-7"/>
        </w:rPr>
        <w:t xml:space="preserve"> </w:t>
      </w:r>
      <w:r>
        <w:t>single-column primary key, so there is</w:t>
      </w:r>
      <w:r>
        <w:rPr>
          <w:spacing w:val="-6"/>
        </w:rPr>
        <w:t xml:space="preserve"> </w:t>
      </w:r>
      <w:r>
        <w:t xml:space="preserve">no partial </w:t>
      </w:r>
      <w:r>
        <w:rPr>
          <w:spacing w:val="-6"/>
          <w:w w:val="110"/>
        </w:rPr>
        <w:t>dependency.</w:t>
      </w:r>
    </w:p>
    <w:p w14:paraId="5160FC3F">
      <w:pPr>
        <w:pStyle w:val="4"/>
        <w:spacing w:before="4"/>
        <w:ind w:left="1625"/>
      </w:pPr>
      <w:r>
        <w:rPr>
          <w:spacing w:val="-14"/>
          <w:w w:val="105"/>
        </w:rPr>
        <w:t>All</w:t>
      </w:r>
      <w:r>
        <w:rPr>
          <w:spacing w:val="-27"/>
          <w:w w:val="105"/>
        </w:rPr>
        <w:t xml:space="preserve"> </w:t>
      </w:r>
      <w:r>
        <w:rPr>
          <w:spacing w:val="-14"/>
          <w:w w:val="105"/>
        </w:rPr>
        <w:t>entities</w:t>
      </w:r>
      <w:r>
        <w:rPr>
          <w:spacing w:val="-18"/>
          <w:w w:val="105"/>
        </w:rPr>
        <w:t xml:space="preserve"> </w:t>
      </w:r>
      <w:r>
        <w:rPr>
          <w:spacing w:val="-14"/>
          <w:w w:val="105"/>
        </w:rPr>
        <w:t>satisfy</w:t>
      </w:r>
      <w:r>
        <w:rPr>
          <w:spacing w:val="-28"/>
          <w:w w:val="105"/>
        </w:rPr>
        <w:t xml:space="preserve"> </w:t>
      </w:r>
      <w:r>
        <w:rPr>
          <w:spacing w:val="-14"/>
          <w:w w:val="105"/>
        </w:rPr>
        <w:t>2NF.</w:t>
      </w:r>
    </w:p>
    <w:p w14:paraId="419F9386">
      <w:pPr>
        <w:pStyle w:val="4"/>
        <w:spacing w:before="6"/>
      </w:pPr>
    </w:p>
    <w:p w14:paraId="418205F2">
      <w:pPr>
        <w:pStyle w:val="4"/>
        <w:ind w:left="186"/>
      </w:pPr>
      <w:r>
        <w:t>Third</w:t>
      </w:r>
      <w:r>
        <w:rPr>
          <w:spacing w:val="60"/>
        </w:rPr>
        <w:t xml:space="preserve"> </w:t>
      </w:r>
      <w:r>
        <w:t>Normal</w:t>
      </w:r>
      <w:r>
        <w:rPr>
          <w:spacing w:val="43"/>
        </w:rPr>
        <w:t xml:space="preserve"> </w:t>
      </w:r>
      <w:r>
        <w:t>Form</w:t>
      </w:r>
      <w:r>
        <w:rPr>
          <w:spacing w:val="52"/>
        </w:rPr>
        <w:t xml:space="preserve"> </w:t>
      </w:r>
      <w:r>
        <w:rPr>
          <w:spacing w:val="-2"/>
        </w:rPr>
        <w:t>(3NF)</w:t>
      </w:r>
    </w:p>
    <w:p w14:paraId="565FB9B9">
      <w:pPr>
        <w:pStyle w:val="4"/>
        <w:spacing w:before="6"/>
      </w:pPr>
    </w:p>
    <w:p w14:paraId="5B9BB142">
      <w:pPr>
        <w:pStyle w:val="4"/>
        <w:spacing w:before="1" w:line="285" w:lineRule="auto"/>
        <w:ind w:left="1625"/>
      </w:pPr>
      <w:r>
        <w:rPr>
          <w:spacing w:val="-6"/>
          <w:w w:val="105"/>
        </w:rPr>
        <w:t>No</w:t>
      </w:r>
      <w:r>
        <w:rPr>
          <w:spacing w:val="-36"/>
          <w:w w:val="105"/>
        </w:rPr>
        <w:t xml:space="preserve"> </w:t>
      </w:r>
      <w:r>
        <w:rPr>
          <w:spacing w:val="-6"/>
          <w:w w:val="105"/>
        </w:rPr>
        <w:t>transitive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dependencies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(non-key</w:t>
      </w:r>
      <w:r>
        <w:rPr>
          <w:spacing w:val="-34"/>
          <w:w w:val="105"/>
        </w:rPr>
        <w:t xml:space="preserve"> </w:t>
      </w:r>
      <w:r>
        <w:rPr>
          <w:spacing w:val="-6"/>
          <w:w w:val="105"/>
        </w:rPr>
        <w:t>attributes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depend</w:t>
      </w:r>
      <w:r>
        <w:rPr>
          <w:spacing w:val="-39"/>
          <w:w w:val="105"/>
        </w:rPr>
        <w:t xml:space="preserve"> </w:t>
      </w:r>
      <w:r>
        <w:rPr>
          <w:spacing w:val="-6"/>
          <w:w w:val="105"/>
        </w:rPr>
        <w:t>only</w:t>
      </w:r>
      <w:r>
        <w:rPr>
          <w:spacing w:val="-34"/>
          <w:w w:val="105"/>
        </w:rPr>
        <w:t xml:space="preserve"> </w:t>
      </w:r>
      <w:r>
        <w:rPr>
          <w:spacing w:val="-6"/>
          <w:w w:val="105"/>
        </w:rPr>
        <w:t>on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 xml:space="preserve">the </w:t>
      </w:r>
      <w:r>
        <w:rPr>
          <w:w w:val="105"/>
        </w:rPr>
        <w:t>primary key).</w:t>
      </w:r>
    </w:p>
    <w:p w14:paraId="2313C413">
      <w:pPr>
        <w:pStyle w:val="4"/>
        <w:spacing w:line="633" w:lineRule="exact"/>
        <w:ind w:left="1625"/>
      </w:pPr>
      <w:r>
        <w:rPr>
          <w:spacing w:val="-10"/>
          <w:w w:val="110"/>
        </w:rPr>
        <w:t>Each</w:t>
      </w:r>
      <w:r>
        <w:rPr>
          <w:spacing w:val="-53"/>
          <w:w w:val="110"/>
        </w:rPr>
        <w:t xml:space="preserve"> </w:t>
      </w:r>
      <w:r>
        <w:rPr>
          <w:spacing w:val="-10"/>
          <w:w w:val="110"/>
        </w:rPr>
        <w:t>non-key</w:t>
      </w:r>
      <w:r>
        <w:rPr>
          <w:spacing w:val="-39"/>
          <w:w w:val="110"/>
        </w:rPr>
        <w:t xml:space="preserve"> </w:t>
      </w:r>
      <w:r>
        <w:rPr>
          <w:spacing w:val="-10"/>
          <w:w w:val="110"/>
        </w:rPr>
        <w:t>attribute</w:t>
      </w:r>
      <w:r>
        <w:rPr>
          <w:spacing w:val="-33"/>
          <w:w w:val="110"/>
        </w:rPr>
        <w:t xml:space="preserve"> </w:t>
      </w:r>
      <w:r>
        <w:rPr>
          <w:spacing w:val="-10"/>
          <w:w w:val="110"/>
        </w:rPr>
        <w:t>depends</w:t>
      </w:r>
      <w:r>
        <w:rPr>
          <w:spacing w:val="-48"/>
          <w:w w:val="110"/>
        </w:rPr>
        <w:t xml:space="preserve"> </w:t>
      </w:r>
      <w:r>
        <w:rPr>
          <w:spacing w:val="-10"/>
          <w:w w:val="110"/>
        </w:rPr>
        <w:t>directly</w:t>
      </w:r>
      <w:r>
        <w:rPr>
          <w:spacing w:val="-40"/>
          <w:w w:val="110"/>
        </w:rPr>
        <w:t xml:space="preserve"> </w:t>
      </w:r>
      <w:r>
        <w:rPr>
          <w:spacing w:val="-10"/>
          <w:w w:val="110"/>
        </w:rPr>
        <w:t>on</w:t>
      </w:r>
      <w:r>
        <w:rPr>
          <w:spacing w:val="-52"/>
          <w:w w:val="110"/>
        </w:rPr>
        <w:t xml:space="preserve"> </w:t>
      </w:r>
      <w:r>
        <w:rPr>
          <w:spacing w:val="-10"/>
          <w:w w:val="110"/>
        </w:rPr>
        <w:t>its</w:t>
      </w:r>
      <w:r>
        <w:rPr>
          <w:spacing w:val="-48"/>
          <w:w w:val="110"/>
        </w:rPr>
        <w:t xml:space="preserve"> </w:t>
      </w:r>
      <w:r>
        <w:rPr>
          <w:spacing w:val="-10"/>
          <w:w w:val="110"/>
        </w:rPr>
        <w:t>table</w:t>
      </w:r>
      <w:r>
        <w:rPr>
          <w:spacing w:val="-106"/>
          <w:w w:val="110"/>
        </w:rPr>
        <w:t xml:space="preserve"> </w:t>
      </w:r>
      <w:r>
        <w:rPr>
          <w:spacing w:val="-10"/>
          <w:w w:val="110"/>
        </w:rPr>
        <w:t>’</w:t>
      </w:r>
      <w:r>
        <w:rPr>
          <w:spacing w:val="23"/>
          <w:w w:val="150"/>
        </w:rPr>
        <w:t xml:space="preserve"> </w:t>
      </w:r>
      <w:r>
        <w:rPr>
          <w:spacing w:val="-10"/>
          <w:w w:val="110"/>
        </w:rPr>
        <w:t>s</w:t>
      </w:r>
      <w:r>
        <w:rPr>
          <w:spacing w:val="-48"/>
          <w:w w:val="110"/>
        </w:rPr>
        <w:t xml:space="preserve"> </w:t>
      </w:r>
      <w:r>
        <w:rPr>
          <w:spacing w:val="-10"/>
          <w:w w:val="110"/>
        </w:rPr>
        <w:t>primary</w:t>
      </w:r>
    </w:p>
    <w:p w14:paraId="538A0047">
      <w:pPr>
        <w:pStyle w:val="4"/>
        <w:spacing w:before="103"/>
        <w:ind w:left="1625"/>
      </w:pPr>
      <w:r>
        <w:rPr>
          <w:spacing w:val="-4"/>
          <w:w w:val="105"/>
        </w:rPr>
        <w:t>key.</w:t>
      </w:r>
    </w:p>
    <w:p w14:paraId="43B979DA">
      <w:pPr>
        <w:pStyle w:val="4"/>
        <w:spacing w:before="123"/>
        <w:ind w:left="1625"/>
      </w:pPr>
      <w:r>
        <w:rPr>
          <w:spacing w:val="-14"/>
          <w:w w:val="105"/>
        </w:rPr>
        <w:t>Therefore,</w:t>
      </w:r>
      <w:r>
        <w:rPr>
          <w:spacing w:val="-19"/>
          <w:w w:val="105"/>
        </w:rPr>
        <w:t xml:space="preserve"> </w:t>
      </w:r>
      <w:r>
        <w:rPr>
          <w:spacing w:val="-14"/>
          <w:w w:val="105"/>
        </w:rPr>
        <w:t>all</w:t>
      </w:r>
      <w:r>
        <w:rPr>
          <w:spacing w:val="-19"/>
          <w:w w:val="105"/>
        </w:rPr>
        <w:t xml:space="preserve"> </w:t>
      </w:r>
      <w:r>
        <w:rPr>
          <w:spacing w:val="-14"/>
          <w:w w:val="105"/>
        </w:rPr>
        <w:t>entities</w:t>
      </w:r>
      <w:r>
        <w:rPr>
          <w:spacing w:val="-31"/>
          <w:w w:val="105"/>
        </w:rPr>
        <w:t xml:space="preserve"> </w:t>
      </w:r>
      <w:r>
        <w:rPr>
          <w:spacing w:val="-14"/>
          <w:w w:val="105"/>
        </w:rPr>
        <w:t>satisfy</w:t>
      </w:r>
      <w:r>
        <w:rPr>
          <w:spacing w:val="-21"/>
          <w:w w:val="105"/>
        </w:rPr>
        <w:t xml:space="preserve"> </w:t>
      </w:r>
      <w:r>
        <w:rPr>
          <w:spacing w:val="-14"/>
          <w:w w:val="105"/>
        </w:rPr>
        <w:t>3NF.</w:t>
      </w:r>
    </w:p>
    <w:p w14:paraId="62AC4645">
      <w:pPr>
        <w:pStyle w:val="4"/>
      </w:pPr>
    </w:p>
    <w:p w14:paraId="7E86F2E8">
      <w:pPr>
        <w:pStyle w:val="4"/>
        <w:spacing w:before="189"/>
      </w:pPr>
    </w:p>
    <w:p w14:paraId="5A8377EC">
      <w:pPr>
        <w:pStyle w:val="6"/>
        <w:numPr>
          <w:ilvl w:val="0"/>
          <w:numId w:val="2"/>
        </w:numPr>
        <w:tabs>
          <w:tab w:val="left" w:pos="744"/>
        </w:tabs>
        <w:spacing w:before="0" w:after="0" w:line="240" w:lineRule="auto"/>
        <w:ind w:left="744" w:right="0" w:hanging="558"/>
        <w:jc w:val="left"/>
        <w:rPr>
          <w:sz w:val="58"/>
        </w:rPr>
      </w:pPr>
      <w:r>
        <w:rPr>
          <w:color w:val="2E73B4"/>
          <w:spacing w:val="-14"/>
          <w:w w:val="105"/>
          <w:sz w:val="58"/>
        </w:rPr>
        <w:t>Final</w:t>
      </w:r>
      <w:r>
        <w:rPr>
          <w:color w:val="2E73B4"/>
          <w:spacing w:val="-105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Normalized</w:t>
      </w:r>
      <w:r>
        <w:rPr>
          <w:color w:val="2E73B4"/>
          <w:spacing w:val="-92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Tables</w:t>
      </w:r>
    </w:p>
    <w:p w14:paraId="4C96138C">
      <w:pPr>
        <w:pStyle w:val="6"/>
        <w:spacing w:after="0" w:line="240" w:lineRule="auto"/>
        <w:jc w:val="left"/>
        <w:rPr>
          <w:sz w:val="58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74387796">
      <w:pPr>
        <w:pStyle w:val="4"/>
        <w:spacing w:before="203" w:line="271" w:lineRule="auto"/>
        <w:ind w:left="825" w:right="29" w:firstLine="99"/>
      </w:pPr>
      <w:r>
        <w:rPr>
          <w:spacing w:val="-12"/>
          <w:w w:val="110"/>
        </w:rPr>
        <w:t xml:space="preserve">Table </w:t>
      </w:r>
      <w:r>
        <w:rPr>
          <w:spacing w:val="-14"/>
          <w:w w:val="110"/>
        </w:rPr>
        <w:t>Name</w:t>
      </w:r>
    </w:p>
    <w:p w14:paraId="6A0B482D">
      <w:pPr>
        <w:pStyle w:val="4"/>
        <w:tabs>
          <w:tab w:val="left" w:pos="5482"/>
          <w:tab w:val="left" w:pos="11898"/>
        </w:tabs>
        <w:spacing w:before="583"/>
        <w:ind w:left="825"/>
      </w:pPr>
      <w:r>
        <w:br w:type="column"/>
      </w:r>
      <w:r>
        <w:rPr>
          <w:spacing w:val="-15"/>
          <w:w w:val="110"/>
        </w:rPr>
        <w:t>Primary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Key</w:t>
      </w:r>
      <w:r>
        <w:tab/>
      </w:r>
      <w:r>
        <w:rPr>
          <w:spacing w:val="-2"/>
          <w:w w:val="105"/>
        </w:rPr>
        <w:t>Foreign</w:t>
      </w:r>
      <w:r>
        <w:rPr>
          <w:spacing w:val="-31"/>
          <w:w w:val="105"/>
        </w:rPr>
        <w:t xml:space="preserve"> </w:t>
      </w:r>
      <w:r>
        <w:rPr>
          <w:spacing w:val="-2"/>
          <w:w w:val="110"/>
        </w:rPr>
        <w:t>Key(s)</w:t>
      </w:r>
      <w:r>
        <w:tab/>
      </w:r>
      <w:r>
        <w:rPr>
          <w:spacing w:val="-2"/>
          <w:w w:val="105"/>
        </w:rPr>
        <w:t>Description</w:t>
      </w:r>
    </w:p>
    <w:p w14:paraId="5D299195">
      <w:pPr>
        <w:pStyle w:val="4"/>
        <w:spacing w:after="0"/>
        <w:sectPr>
          <w:type w:val="continuous"/>
          <w:pgSz w:w="24470" w:h="31660"/>
          <w:pgMar w:top="1140" w:right="2834" w:bottom="280" w:left="2692" w:header="720" w:footer="720" w:gutter="0"/>
          <w:cols w:equalWidth="0" w:num="2">
            <w:col w:w="2520" w:space="99"/>
            <w:col w:w="16325"/>
          </w:cols>
        </w:sectPr>
      </w:pPr>
    </w:p>
    <w:p w14:paraId="714B60BB">
      <w:pPr>
        <w:pStyle w:val="4"/>
        <w:spacing w:before="82" w:line="271" w:lineRule="auto"/>
        <w:ind w:left="825" w:right="29" w:firstLine="99"/>
      </w:pPr>
      <w:r>
        <w:rPr>
          <w:spacing w:val="-12"/>
          <w:w w:val="110"/>
        </w:rPr>
        <w:t xml:space="preserve">Table </w:t>
      </w:r>
      <w:r>
        <w:rPr>
          <w:spacing w:val="-14"/>
          <w:w w:val="110"/>
        </w:rPr>
        <w:t>Name</w:t>
      </w:r>
    </w:p>
    <w:p w14:paraId="1A876B87">
      <w:pPr>
        <w:pStyle w:val="4"/>
        <w:tabs>
          <w:tab w:val="left" w:pos="5482"/>
          <w:tab w:val="left" w:pos="11898"/>
        </w:tabs>
        <w:spacing w:before="441"/>
        <w:ind w:left="825"/>
      </w:pPr>
      <w:r>
        <w:br w:type="column"/>
      </w:r>
      <w:r>
        <w:rPr>
          <w:spacing w:val="-15"/>
          <w:w w:val="110"/>
        </w:rPr>
        <w:t>Primary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Key</w:t>
      </w:r>
      <w:r>
        <w:tab/>
      </w:r>
      <w:r>
        <w:rPr>
          <w:spacing w:val="-2"/>
          <w:w w:val="105"/>
        </w:rPr>
        <w:t>Foreign</w:t>
      </w:r>
      <w:r>
        <w:rPr>
          <w:spacing w:val="-31"/>
          <w:w w:val="105"/>
        </w:rPr>
        <w:t xml:space="preserve"> </w:t>
      </w:r>
      <w:r>
        <w:rPr>
          <w:spacing w:val="-2"/>
          <w:w w:val="110"/>
        </w:rPr>
        <w:t>Key(s)</w:t>
      </w:r>
      <w:r>
        <w:tab/>
      </w:r>
      <w:r>
        <w:rPr>
          <w:spacing w:val="-2"/>
          <w:w w:val="105"/>
        </w:rPr>
        <w:t>Description</w:t>
      </w:r>
    </w:p>
    <w:p w14:paraId="5FC5FCA1">
      <w:pPr>
        <w:pStyle w:val="4"/>
        <w:spacing w:after="0"/>
        <w:sectPr>
          <w:pgSz w:w="24470" w:h="31660"/>
          <w:pgMar w:top="2900" w:right="2834" w:bottom="280" w:left="2692" w:header="720" w:footer="720" w:gutter="0"/>
          <w:cols w:equalWidth="0" w:num="2">
            <w:col w:w="2520" w:space="99"/>
            <w:col w:w="16325"/>
          </w:cols>
        </w:sectPr>
      </w:pPr>
    </w:p>
    <w:p w14:paraId="6FFF2964">
      <w:pPr>
        <w:pStyle w:val="4"/>
        <w:spacing w:before="165"/>
        <w:rPr>
          <w:sz w:val="20"/>
        </w:rPr>
      </w:pPr>
    </w:p>
    <w:tbl>
      <w:tblPr>
        <w:tblStyle w:val="3"/>
        <w:tblW w:w="0" w:type="auto"/>
        <w:tblInd w:w="1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0"/>
        <w:gridCol w:w="3859"/>
        <w:gridCol w:w="4907"/>
        <w:gridCol w:w="7282"/>
      </w:tblGrid>
      <w:tr w14:paraId="28E16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540" w:type="dxa"/>
          </w:tcPr>
          <w:p w14:paraId="64524BD2">
            <w:pPr>
              <w:pStyle w:val="7"/>
              <w:spacing w:before="3"/>
              <w:rPr>
                <w:sz w:val="58"/>
              </w:rPr>
            </w:pPr>
            <w:r>
              <w:rPr>
                <w:spacing w:val="-2"/>
                <w:w w:val="105"/>
                <w:sz w:val="58"/>
              </w:rPr>
              <w:t>Owner</w:t>
            </w:r>
          </w:p>
        </w:tc>
        <w:tc>
          <w:tcPr>
            <w:tcW w:w="3859" w:type="dxa"/>
          </w:tcPr>
          <w:p w14:paraId="79DE3CF2">
            <w:pPr>
              <w:pStyle w:val="7"/>
              <w:spacing w:before="3"/>
              <w:ind w:left="588"/>
              <w:rPr>
                <w:sz w:val="58"/>
              </w:rPr>
            </w:pPr>
            <w:r>
              <w:rPr>
                <w:spacing w:val="-2"/>
                <w:w w:val="105"/>
                <w:sz w:val="58"/>
              </w:rPr>
              <w:t>Owner_ID</w:t>
            </w:r>
          </w:p>
        </w:tc>
        <w:tc>
          <w:tcPr>
            <w:tcW w:w="4907" w:type="dxa"/>
          </w:tcPr>
          <w:p w14:paraId="4C9A1608">
            <w:pPr>
              <w:pStyle w:val="7"/>
              <w:spacing w:before="3"/>
              <w:ind w:left="526"/>
              <w:rPr>
                <w:sz w:val="58"/>
              </w:rPr>
            </w:pPr>
            <w:r>
              <w:rPr>
                <w:spacing w:val="-10"/>
                <w:w w:val="170"/>
                <w:sz w:val="58"/>
              </w:rPr>
              <w:t>—</w:t>
            </w:r>
          </w:p>
        </w:tc>
        <w:tc>
          <w:tcPr>
            <w:tcW w:w="7282" w:type="dxa"/>
          </w:tcPr>
          <w:p w14:paraId="68C52B2B">
            <w:pPr>
              <w:pStyle w:val="7"/>
              <w:spacing w:before="3"/>
              <w:ind w:left="1795"/>
              <w:rPr>
                <w:sz w:val="58"/>
              </w:rPr>
            </w:pPr>
            <w:r>
              <w:rPr>
                <w:spacing w:val="-10"/>
                <w:w w:val="105"/>
                <w:sz w:val="58"/>
              </w:rPr>
              <w:t>Stores</w:t>
            </w:r>
            <w:r>
              <w:rPr>
                <w:spacing w:val="-41"/>
                <w:w w:val="105"/>
                <w:sz w:val="58"/>
              </w:rPr>
              <w:t xml:space="preserve"> </w:t>
            </w:r>
            <w:r>
              <w:rPr>
                <w:spacing w:val="-10"/>
                <w:w w:val="105"/>
                <w:sz w:val="58"/>
              </w:rPr>
              <w:t>owner</w:t>
            </w:r>
            <w:r>
              <w:rPr>
                <w:spacing w:val="-29"/>
                <w:w w:val="105"/>
                <w:sz w:val="58"/>
              </w:rPr>
              <w:t xml:space="preserve"> </w:t>
            </w:r>
            <w:r>
              <w:rPr>
                <w:spacing w:val="-10"/>
                <w:w w:val="105"/>
                <w:sz w:val="58"/>
              </w:rPr>
              <w:t>details</w:t>
            </w:r>
          </w:p>
        </w:tc>
      </w:tr>
      <w:tr w14:paraId="3846B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540" w:type="dxa"/>
          </w:tcPr>
          <w:p w14:paraId="1CA157B3">
            <w:pPr>
              <w:pStyle w:val="7"/>
              <w:spacing w:before="253" w:line="656" w:lineRule="exact"/>
              <w:rPr>
                <w:sz w:val="58"/>
              </w:rPr>
            </w:pPr>
            <w:r>
              <w:rPr>
                <w:spacing w:val="-2"/>
                <w:w w:val="105"/>
                <w:sz w:val="58"/>
              </w:rPr>
              <w:t>Vehicle</w:t>
            </w:r>
          </w:p>
        </w:tc>
        <w:tc>
          <w:tcPr>
            <w:tcW w:w="3859" w:type="dxa"/>
          </w:tcPr>
          <w:p w14:paraId="144580AE">
            <w:pPr>
              <w:pStyle w:val="7"/>
              <w:spacing w:before="253" w:line="656" w:lineRule="exact"/>
              <w:ind w:left="588"/>
              <w:rPr>
                <w:sz w:val="58"/>
              </w:rPr>
            </w:pPr>
            <w:r>
              <w:rPr>
                <w:spacing w:val="-2"/>
                <w:sz w:val="58"/>
              </w:rPr>
              <w:t>Vehicle_ID</w:t>
            </w:r>
          </w:p>
        </w:tc>
        <w:tc>
          <w:tcPr>
            <w:tcW w:w="4907" w:type="dxa"/>
          </w:tcPr>
          <w:p w14:paraId="575669EC">
            <w:pPr>
              <w:pStyle w:val="7"/>
              <w:spacing w:before="253" w:line="656" w:lineRule="exact"/>
              <w:ind w:left="526"/>
              <w:rPr>
                <w:sz w:val="58"/>
              </w:rPr>
            </w:pPr>
            <w:r>
              <w:rPr>
                <w:spacing w:val="-2"/>
                <w:w w:val="105"/>
                <w:sz w:val="58"/>
              </w:rPr>
              <w:t>Owner_ID</w:t>
            </w:r>
          </w:p>
        </w:tc>
        <w:tc>
          <w:tcPr>
            <w:tcW w:w="7282" w:type="dxa"/>
          </w:tcPr>
          <w:p w14:paraId="731EEF16">
            <w:pPr>
              <w:pStyle w:val="7"/>
              <w:spacing w:before="253" w:line="656" w:lineRule="exact"/>
              <w:ind w:left="1795"/>
              <w:rPr>
                <w:sz w:val="58"/>
              </w:rPr>
            </w:pPr>
            <w:r>
              <w:rPr>
                <w:spacing w:val="-14"/>
                <w:w w:val="105"/>
                <w:sz w:val="58"/>
              </w:rPr>
              <w:t>Stores</w:t>
            </w:r>
            <w:r>
              <w:rPr>
                <w:spacing w:val="-41"/>
                <w:w w:val="105"/>
                <w:sz w:val="58"/>
              </w:rPr>
              <w:t xml:space="preserve"> </w:t>
            </w:r>
            <w:r>
              <w:rPr>
                <w:spacing w:val="-14"/>
                <w:w w:val="105"/>
                <w:sz w:val="58"/>
              </w:rPr>
              <w:t>vehicle</w:t>
            </w:r>
            <w:r>
              <w:rPr>
                <w:spacing w:val="-24"/>
                <w:w w:val="105"/>
                <w:sz w:val="58"/>
              </w:rPr>
              <w:t xml:space="preserve"> </w:t>
            </w:r>
            <w:r>
              <w:rPr>
                <w:spacing w:val="-14"/>
                <w:w w:val="105"/>
                <w:sz w:val="58"/>
              </w:rPr>
              <w:t>details</w:t>
            </w:r>
          </w:p>
        </w:tc>
      </w:tr>
    </w:tbl>
    <w:p w14:paraId="3C7C4DB1">
      <w:pPr>
        <w:pStyle w:val="4"/>
        <w:spacing w:before="71"/>
      </w:pPr>
    </w:p>
    <w:p w14:paraId="293499B7">
      <w:pPr>
        <w:pStyle w:val="4"/>
        <w:tabs>
          <w:tab w:val="left" w:pos="13237"/>
        </w:tabs>
        <w:spacing w:line="139" w:lineRule="auto"/>
        <w:ind w:left="13237" w:right="1218" w:hanging="13052"/>
      </w:pPr>
      <w:r>
        <w:rPr>
          <w:w w:val="115"/>
        </w:rPr>
        <w:t>Technician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Technician_ID </w:t>
      </w:r>
      <w:r>
        <w:rPr>
          <w:w w:val="140"/>
        </w:rPr>
        <w:t>—</w:t>
      </w:r>
      <w:r>
        <w:tab/>
      </w:r>
      <w:r>
        <w:rPr>
          <w:spacing w:val="-10"/>
          <w:w w:val="105"/>
          <w:position w:val="36"/>
        </w:rPr>
        <w:t>Stores</w:t>
      </w:r>
      <w:r>
        <w:rPr>
          <w:spacing w:val="-41"/>
          <w:w w:val="105"/>
          <w:position w:val="36"/>
        </w:rPr>
        <w:t xml:space="preserve"> </w:t>
      </w:r>
      <w:r>
        <w:rPr>
          <w:spacing w:val="-10"/>
          <w:w w:val="105"/>
          <w:position w:val="36"/>
        </w:rPr>
        <w:t xml:space="preserve">technician </w:t>
      </w:r>
      <w:r>
        <w:rPr>
          <w:spacing w:val="-12"/>
          <w:w w:val="115"/>
        </w:rPr>
        <w:t>details</w:t>
      </w:r>
    </w:p>
    <w:p w14:paraId="435E300E">
      <w:pPr>
        <w:pStyle w:val="4"/>
        <w:rPr>
          <w:sz w:val="20"/>
        </w:rPr>
      </w:pPr>
    </w:p>
    <w:p w14:paraId="24015C6B">
      <w:pPr>
        <w:pStyle w:val="4"/>
        <w:spacing w:before="17"/>
        <w:rPr>
          <w:sz w:val="20"/>
        </w:rPr>
      </w:pPr>
    </w:p>
    <w:p w14:paraId="2F9E0751">
      <w:pPr>
        <w:pStyle w:val="4"/>
        <w:spacing w:after="0"/>
        <w:rPr>
          <w:sz w:val="20"/>
        </w:rPr>
        <w:sectPr>
          <w:type w:val="continuous"/>
          <w:pgSz w:w="24470" w:h="31660"/>
          <w:pgMar w:top="1140" w:right="2834" w:bottom="280" w:left="2692" w:header="720" w:footer="720" w:gutter="0"/>
          <w:cols w:space="720" w:num="1"/>
        </w:sectPr>
      </w:pPr>
    </w:p>
    <w:p w14:paraId="7656A2D1">
      <w:pPr>
        <w:pStyle w:val="4"/>
        <w:tabs>
          <w:tab w:val="left" w:pos="3264"/>
          <w:tab w:val="left" w:pos="7061"/>
        </w:tabs>
        <w:spacing w:before="103" w:line="878" w:lineRule="exact"/>
        <w:ind w:left="186"/>
        <w:rPr>
          <w:position w:val="36"/>
        </w:rPr>
      </w:pPr>
      <w:r>
        <w:rPr>
          <w:spacing w:val="-2"/>
          <w:w w:val="105"/>
        </w:rPr>
        <w:t>Service</w:t>
      </w:r>
      <w:r>
        <w:tab/>
      </w:r>
      <w:r>
        <w:rPr>
          <w:spacing w:val="-2"/>
          <w:w w:val="105"/>
        </w:rPr>
        <w:t>Service_ID</w:t>
      </w:r>
      <w:r>
        <w:tab/>
      </w:r>
      <w:r>
        <w:rPr>
          <w:spacing w:val="-6"/>
          <w:w w:val="105"/>
          <w:position w:val="36"/>
        </w:rPr>
        <w:t>Vehicle_ID,</w:t>
      </w:r>
    </w:p>
    <w:p w14:paraId="45BBA058">
      <w:pPr>
        <w:pStyle w:val="4"/>
        <w:spacing w:line="518" w:lineRule="exact"/>
        <w:ind w:left="7061"/>
      </w:pPr>
      <w:r>
        <w:rPr>
          <w:spacing w:val="-16"/>
          <w:w w:val="105"/>
        </w:rPr>
        <w:t>Technician_ID</w:t>
      </w:r>
    </w:p>
    <w:p w14:paraId="7B6018FE">
      <w:pPr>
        <w:pStyle w:val="4"/>
        <w:spacing w:before="104" w:line="271" w:lineRule="auto"/>
        <w:ind w:left="186" w:right="2038"/>
      </w:pPr>
      <w:r>
        <w:br w:type="column"/>
      </w:r>
      <w:r>
        <w:rPr>
          <w:spacing w:val="-12"/>
          <w:w w:val="105"/>
        </w:rPr>
        <w:t>Stores</w:t>
      </w:r>
      <w:r>
        <w:rPr>
          <w:spacing w:val="-41"/>
          <w:w w:val="105"/>
        </w:rPr>
        <w:t xml:space="preserve"> </w:t>
      </w:r>
      <w:r>
        <w:rPr>
          <w:spacing w:val="-12"/>
          <w:w w:val="105"/>
        </w:rPr>
        <w:t xml:space="preserve">service </w:t>
      </w:r>
      <w:r>
        <w:rPr>
          <w:spacing w:val="-2"/>
          <w:w w:val="105"/>
        </w:rPr>
        <w:t>records</w:t>
      </w:r>
    </w:p>
    <w:p w14:paraId="1C5C9C89">
      <w:pPr>
        <w:pStyle w:val="4"/>
        <w:spacing w:after="0" w:line="271" w:lineRule="auto"/>
        <w:sectPr>
          <w:type w:val="continuous"/>
          <w:pgSz w:w="24470" w:h="31660"/>
          <w:pgMar w:top="1140" w:right="2834" w:bottom="280" w:left="2692" w:header="720" w:footer="720" w:gutter="0"/>
          <w:cols w:equalWidth="0" w:num="2">
            <w:col w:w="10784" w:space="2268"/>
            <w:col w:w="5892"/>
          </w:cols>
        </w:sectPr>
      </w:pPr>
    </w:p>
    <w:p w14:paraId="61DBBCDB">
      <w:pPr>
        <w:pStyle w:val="4"/>
      </w:pPr>
    </w:p>
    <w:p w14:paraId="45C9374A">
      <w:pPr>
        <w:pStyle w:val="4"/>
        <w:spacing w:before="41"/>
      </w:pPr>
    </w:p>
    <w:p w14:paraId="063AB055">
      <w:pPr>
        <w:pStyle w:val="4"/>
        <w:ind w:left="186"/>
      </w:pPr>
      <w:r>
        <w:rPr>
          <w:color w:val="2E73B4"/>
          <w:spacing w:val="-2"/>
          <w:w w:val="105"/>
        </w:rPr>
        <w:t>Result</w:t>
      </w:r>
    </w:p>
    <w:p w14:paraId="7C4299A6">
      <w:pPr>
        <w:pStyle w:val="4"/>
        <w:spacing w:before="66"/>
      </w:pPr>
    </w:p>
    <w:p w14:paraId="1321AB3D">
      <w:pPr>
        <w:pStyle w:val="4"/>
        <w:spacing w:line="278" w:lineRule="auto"/>
        <w:ind w:left="186"/>
      </w:pPr>
      <w:r>
        <w:rPr>
          <w:w w:val="105"/>
        </w:rPr>
        <w:t>All</w:t>
      </w:r>
      <w:r>
        <w:rPr>
          <w:spacing w:val="-41"/>
          <w:w w:val="105"/>
        </w:rPr>
        <w:t xml:space="preserve"> </w:t>
      </w:r>
      <w:r>
        <w:rPr>
          <w:w w:val="105"/>
        </w:rPr>
        <w:t>tables</w:t>
      </w:r>
      <w:r>
        <w:rPr>
          <w:spacing w:val="-41"/>
          <w:w w:val="105"/>
        </w:rPr>
        <w:t xml:space="preserve"> </w:t>
      </w:r>
      <w:r>
        <w:rPr>
          <w:w w:val="105"/>
        </w:rPr>
        <w:t>are</w:t>
      </w:r>
      <w:r>
        <w:rPr>
          <w:spacing w:val="-44"/>
          <w:w w:val="105"/>
        </w:rPr>
        <w:t xml:space="preserve"> </w:t>
      </w:r>
      <w:r>
        <w:rPr>
          <w:w w:val="105"/>
        </w:rPr>
        <w:t>normalized</w:t>
      </w:r>
      <w:r>
        <w:rPr>
          <w:spacing w:val="-41"/>
          <w:w w:val="105"/>
        </w:rPr>
        <w:t xml:space="preserve"> </w:t>
      </w:r>
      <w:r>
        <w:rPr>
          <w:w w:val="105"/>
        </w:rPr>
        <w:t>up</w:t>
      </w:r>
      <w:r>
        <w:rPr>
          <w:spacing w:val="-40"/>
          <w:w w:val="105"/>
        </w:rPr>
        <w:t xml:space="preserve"> </w:t>
      </w:r>
      <w:r>
        <w:rPr>
          <w:w w:val="105"/>
        </w:rPr>
        <w:t>to</w:t>
      </w:r>
      <w:r>
        <w:rPr>
          <w:spacing w:val="-41"/>
          <w:w w:val="105"/>
        </w:rPr>
        <w:t xml:space="preserve"> </w:t>
      </w:r>
      <w:r>
        <w:rPr>
          <w:w w:val="105"/>
        </w:rPr>
        <w:t>Third</w:t>
      </w:r>
      <w:r>
        <w:rPr>
          <w:spacing w:val="-49"/>
          <w:w w:val="105"/>
        </w:rPr>
        <w:t xml:space="preserve"> </w:t>
      </w:r>
      <w:r>
        <w:rPr>
          <w:w w:val="105"/>
        </w:rPr>
        <w:t>Normal</w:t>
      </w:r>
      <w:r>
        <w:rPr>
          <w:spacing w:val="-41"/>
          <w:w w:val="105"/>
        </w:rPr>
        <w:t xml:space="preserve"> </w:t>
      </w:r>
      <w:r>
        <w:rPr>
          <w:w w:val="105"/>
        </w:rPr>
        <w:t>Form</w:t>
      </w:r>
      <w:r>
        <w:rPr>
          <w:spacing w:val="-55"/>
          <w:w w:val="105"/>
        </w:rPr>
        <w:t xml:space="preserve"> </w:t>
      </w:r>
      <w:r>
        <w:rPr>
          <w:w w:val="105"/>
        </w:rPr>
        <w:t>(3NF),</w:t>
      </w:r>
      <w:r>
        <w:rPr>
          <w:spacing w:val="-40"/>
          <w:w w:val="105"/>
        </w:rPr>
        <w:t xml:space="preserve"> </w:t>
      </w:r>
      <w:r>
        <w:rPr>
          <w:w w:val="105"/>
        </w:rPr>
        <w:t xml:space="preserve">which </w:t>
      </w:r>
      <w:r>
        <w:rPr>
          <w:spacing w:val="-10"/>
          <w:w w:val="105"/>
        </w:rPr>
        <w:t>removes</w:t>
      </w:r>
      <w:r>
        <w:rPr>
          <w:spacing w:val="-39"/>
          <w:w w:val="105"/>
        </w:rPr>
        <w:t xml:space="preserve"> </w:t>
      </w:r>
      <w:r>
        <w:rPr>
          <w:spacing w:val="-10"/>
          <w:w w:val="105"/>
        </w:rPr>
        <w:t>redundancy,</w:t>
      </w:r>
      <w:r>
        <w:rPr>
          <w:spacing w:val="-28"/>
          <w:w w:val="105"/>
        </w:rPr>
        <w:t xml:space="preserve"> </w:t>
      </w:r>
      <w:r>
        <w:rPr>
          <w:spacing w:val="-10"/>
          <w:w w:val="105"/>
        </w:rPr>
        <w:t>avoids</w:t>
      </w:r>
      <w:r>
        <w:rPr>
          <w:spacing w:val="-39"/>
          <w:w w:val="105"/>
        </w:rPr>
        <w:t xml:space="preserve"> </w:t>
      </w:r>
      <w:r>
        <w:rPr>
          <w:spacing w:val="-10"/>
          <w:w w:val="105"/>
        </w:rPr>
        <w:t>anomalies,</w:t>
      </w:r>
      <w:r>
        <w:rPr>
          <w:spacing w:val="-28"/>
          <w:w w:val="105"/>
        </w:rPr>
        <w:t xml:space="preserve"> </w:t>
      </w:r>
      <w:r>
        <w:rPr>
          <w:spacing w:val="-10"/>
          <w:w w:val="105"/>
        </w:rPr>
        <w:t>and</w:t>
      </w:r>
      <w:r>
        <w:rPr>
          <w:spacing w:val="-37"/>
          <w:w w:val="105"/>
        </w:rPr>
        <w:t xml:space="preserve"> </w:t>
      </w:r>
      <w:r>
        <w:rPr>
          <w:spacing w:val="-10"/>
          <w:w w:val="105"/>
        </w:rPr>
        <w:t>ensures</w:t>
      </w:r>
      <w:r>
        <w:rPr>
          <w:spacing w:val="-19"/>
          <w:w w:val="105"/>
        </w:rPr>
        <w:t xml:space="preserve"> </w:t>
      </w:r>
      <w:r>
        <w:rPr>
          <w:spacing w:val="-10"/>
          <w:w w:val="105"/>
        </w:rPr>
        <w:t>data</w:t>
      </w:r>
      <w:r>
        <w:rPr>
          <w:spacing w:val="-20"/>
          <w:w w:val="105"/>
        </w:rPr>
        <w:t xml:space="preserve"> </w:t>
      </w:r>
      <w:r>
        <w:rPr>
          <w:spacing w:val="-10"/>
          <w:w w:val="105"/>
        </w:rPr>
        <w:t>consistency.</w:t>
      </w:r>
    </w:p>
    <w:p w14:paraId="20F7AEDA">
      <w:pPr>
        <w:pStyle w:val="4"/>
      </w:pPr>
    </w:p>
    <w:p w14:paraId="61A6F28E">
      <w:pPr>
        <w:pStyle w:val="4"/>
      </w:pPr>
    </w:p>
    <w:p w14:paraId="2FC9054E">
      <w:pPr>
        <w:pStyle w:val="4"/>
      </w:pPr>
    </w:p>
    <w:p w14:paraId="5E11DD60">
      <w:pPr>
        <w:pStyle w:val="4"/>
      </w:pPr>
    </w:p>
    <w:p w14:paraId="3660CC09">
      <w:pPr>
        <w:pStyle w:val="4"/>
      </w:pPr>
    </w:p>
    <w:p w14:paraId="409F2DC6">
      <w:pPr>
        <w:pStyle w:val="4"/>
        <w:spacing w:before="639"/>
      </w:pPr>
    </w:p>
    <w:p w14:paraId="3502967A">
      <w:pPr>
        <w:spacing w:before="0" w:line="312" w:lineRule="auto"/>
        <w:ind w:left="186" w:right="0" w:firstLine="0"/>
        <w:jc w:val="left"/>
        <w:rPr>
          <w:sz w:val="64"/>
        </w:rPr>
      </w:pPr>
      <w:r>
        <w:rPr>
          <w:spacing w:val="-32"/>
          <w:w w:val="101"/>
          <w:sz w:val="64"/>
        </w:rPr>
        <w:t>S</w:t>
      </w:r>
      <w:r>
        <w:rPr>
          <w:spacing w:val="-50"/>
          <w:w w:val="102"/>
          <w:sz w:val="64"/>
        </w:rPr>
        <w:t>Q</w:t>
      </w:r>
      <w:r>
        <w:rPr>
          <w:spacing w:val="31"/>
          <w:w w:val="103"/>
          <w:sz w:val="64"/>
        </w:rPr>
        <w:t>L</w:t>
      </w:r>
      <w:r>
        <w:rPr>
          <w:spacing w:val="-50"/>
          <w:w w:val="102"/>
          <w:sz w:val="64"/>
        </w:rPr>
        <w:t>Q</w:t>
      </w:r>
      <w:r>
        <w:rPr>
          <w:spacing w:val="-28"/>
          <w:w w:val="108"/>
          <w:sz w:val="64"/>
        </w:rPr>
        <w:t>u</w:t>
      </w:r>
      <w:r>
        <w:rPr>
          <w:spacing w:val="-47"/>
          <w:w w:val="108"/>
          <w:sz w:val="64"/>
        </w:rPr>
        <w:t>e</w:t>
      </w:r>
      <w:r>
        <w:rPr>
          <w:spacing w:val="-22"/>
          <w:w w:val="113"/>
          <w:sz w:val="64"/>
        </w:rPr>
        <w:t>r</w:t>
      </w:r>
      <w:r>
        <w:rPr>
          <w:spacing w:val="-11"/>
          <w:w w:val="105"/>
          <w:sz w:val="64"/>
        </w:rPr>
        <w:t>i</w:t>
      </w:r>
      <w:r>
        <w:rPr>
          <w:spacing w:val="-47"/>
          <w:w w:val="108"/>
          <w:sz w:val="64"/>
        </w:rPr>
        <w:t>e</w:t>
      </w:r>
      <w:r>
        <w:rPr>
          <w:spacing w:val="57"/>
          <w:w w:val="107"/>
          <w:sz w:val="64"/>
        </w:rPr>
        <w:t>s</w:t>
      </w:r>
      <w:r>
        <w:rPr>
          <w:spacing w:val="-46"/>
          <w:w w:val="128"/>
          <w:sz w:val="64"/>
        </w:rPr>
        <w:t>t</w:t>
      </w:r>
      <w:r>
        <w:rPr>
          <w:spacing w:val="41"/>
          <w:w w:val="112"/>
          <w:sz w:val="64"/>
        </w:rPr>
        <w:t>o</w:t>
      </w:r>
      <w:r>
        <w:rPr>
          <w:spacing w:val="-41"/>
          <w:w w:val="95"/>
          <w:sz w:val="64"/>
        </w:rPr>
        <w:t>R</w:t>
      </w:r>
      <w:r>
        <w:rPr>
          <w:spacing w:val="-47"/>
          <w:w w:val="108"/>
          <w:sz w:val="64"/>
        </w:rPr>
        <w:t>e</w:t>
      </w:r>
      <w:r>
        <w:rPr>
          <w:spacing w:val="-38"/>
          <w:w w:val="118"/>
          <w:sz w:val="64"/>
        </w:rPr>
        <w:t>c</w:t>
      </w:r>
      <w:r>
        <w:rPr>
          <w:spacing w:val="-39"/>
          <w:w w:val="112"/>
          <w:sz w:val="64"/>
        </w:rPr>
        <w:t>o</w:t>
      </w:r>
      <w:r>
        <w:rPr>
          <w:spacing w:val="-22"/>
          <w:w w:val="113"/>
          <w:sz w:val="64"/>
        </w:rPr>
        <w:t>r</w:t>
      </w:r>
      <w:r>
        <w:rPr>
          <w:spacing w:val="38"/>
          <w:w w:val="112"/>
          <w:sz w:val="64"/>
        </w:rPr>
        <w:t>d</w:t>
      </w:r>
      <w:r>
        <w:rPr>
          <w:spacing w:val="-64"/>
          <w:w w:val="116"/>
          <w:sz w:val="64"/>
        </w:rPr>
        <w:t>M</w:t>
      </w:r>
      <w:r>
        <w:rPr>
          <w:spacing w:val="-46"/>
          <w:w w:val="108"/>
          <w:sz w:val="64"/>
        </w:rPr>
        <w:t>a</w:t>
      </w:r>
      <w:r>
        <w:rPr>
          <w:spacing w:val="-11"/>
          <w:w w:val="105"/>
          <w:sz w:val="64"/>
        </w:rPr>
        <w:t>i</w:t>
      </w:r>
      <w:r>
        <w:rPr>
          <w:spacing w:val="-48"/>
          <w:w w:val="108"/>
          <w:sz w:val="64"/>
        </w:rPr>
        <w:t>n</w:t>
      </w:r>
      <w:r>
        <w:rPr>
          <w:spacing w:val="-26"/>
          <w:w w:val="128"/>
          <w:sz w:val="64"/>
        </w:rPr>
        <w:t>t</w:t>
      </w:r>
      <w:r>
        <w:rPr>
          <w:spacing w:val="-47"/>
          <w:w w:val="108"/>
          <w:sz w:val="64"/>
        </w:rPr>
        <w:t>e</w:t>
      </w:r>
      <w:r>
        <w:rPr>
          <w:spacing w:val="-28"/>
          <w:w w:val="108"/>
          <w:sz w:val="64"/>
        </w:rPr>
        <w:t>n</w:t>
      </w:r>
      <w:r>
        <w:rPr>
          <w:spacing w:val="-46"/>
          <w:w w:val="108"/>
          <w:sz w:val="64"/>
        </w:rPr>
        <w:t>a</w:t>
      </w:r>
      <w:r>
        <w:rPr>
          <w:spacing w:val="-48"/>
          <w:w w:val="108"/>
          <w:sz w:val="64"/>
        </w:rPr>
        <w:t>n</w:t>
      </w:r>
      <w:r>
        <w:rPr>
          <w:spacing w:val="-38"/>
          <w:w w:val="118"/>
          <w:sz w:val="64"/>
        </w:rPr>
        <w:t>c</w:t>
      </w:r>
      <w:r>
        <w:rPr>
          <w:spacing w:val="32"/>
          <w:w w:val="108"/>
          <w:sz w:val="64"/>
        </w:rPr>
        <w:t>e</w:t>
      </w:r>
      <w:r>
        <w:rPr>
          <w:spacing w:val="-44"/>
          <w:w w:val="108"/>
          <w:sz w:val="64"/>
        </w:rPr>
        <w:t>A</w:t>
      </w:r>
      <w:r>
        <w:rPr>
          <w:spacing w:val="-38"/>
          <w:w w:val="118"/>
          <w:sz w:val="64"/>
        </w:rPr>
        <w:t>c</w:t>
      </w:r>
      <w:r>
        <w:rPr>
          <w:spacing w:val="-46"/>
          <w:w w:val="128"/>
          <w:sz w:val="64"/>
        </w:rPr>
        <w:t>t</w:t>
      </w:r>
      <w:r>
        <w:rPr>
          <w:spacing w:val="-11"/>
          <w:w w:val="105"/>
          <w:sz w:val="64"/>
        </w:rPr>
        <w:t>i</w:t>
      </w:r>
      <w:r>
        <w:rPr>
          <w:spacing w:val="-18"/>
          <w:w w:val="111"/>
          <w:sz w:val="64"/>
        </w:rPr>
        <w:t>v</w:t>
      </w:r>
      <w:r>
        <w:rPr>
          <w:spacing w:val="-31"/>
          <w:w w:val="105"/>
          <w:sz w:val="64"/>
        </w:rPr>
        <w:t>i</w:t>
      </w:r>
      <w:r>
        <w:rPr>
          <w:spacing w:val="-26"/>
          <w:w w:val="128"/>
          <w:sz w:val="64"/>
        </w:rPr>
        <w:t>t</w:t>
      </w:r>
      <w:r>
        <w:rPr>
          <w:spacing w:val="-11"/>
          <w:w w:val="105"/>
          <w:sz w:val="64"/>
        </w:rPr>
        <w:t>i</w:t>
      </w:r>
      <w:r>
        <w:rPr>
          <w:spacing w:val="-47"/>
          <w:w w:val="108"/>
          <w:sz w:val="64"/>
        </w:rPr>
        <w:t>e</w:t>
      </w:r>
      <w:r>
        <w:rPr>
          <w:spacing w:val="57"/>
          <w:w w:val="107"/>
          <w:sz w:val="64"/>
        </w:rPr>
        <w:t>s</w:t>
      </w:r>
      <w:r>
        <w:rPr>
          <w:spacing w:val="-46"/>
          <w:w w:val="108"/>
          <w:sz w:val="64"/>
        </w:rPr>
        <w:t>a</w:t>
      </w:r>
      <w:r>
        <w:rPr>
          <w:spacing w:val="-28"/>
          <w:w w:val="108"/>
          <w:sz w:val="64"/>
        </w:rPr>
        <w:t>n</w:t>
      </w:r>
      <w:r>
        <w:rPr>
          <w:spacing w:val="18"/>
          <w:w w:val="112"/>
          <w:sz w:val="64"/>
        </w:rPr>
        <w:t>d</w:t>
      </w:r>
      <w:r>
        <w:rPr>
          <w:spacing w:val="-41"/>
          <w:w w:val="95"/>
          <w:sz w:val="64"/>
        </w:rPr>
        <w:t>R</w:t>
      </w:r>
      <w:r>
        <w:rPr>
          <w:spacing w:val="-47"/>
          <w:w w:val="108"/>
          <w:sz w:val="64"/>
        </w:rPr>
        <w:t>e</w:t>
      </w:r>
      <w:r>
        <w:rPr>
          <w:spacing w:val="-26"/>
          <w:w w:val="128"/>
          <w:sz w:val="64"/>
        </w:rPr>
        <w:t>t</w:t>
      </w:r>
      <w:r>
        <w:rPr>
          <w:spacing w:val="-22"/>
          <w:w w:val="113"/>
          <w:sz w:val="64"/>
        </w:rPr>
        <w:t>r</w:t>
      </w:r>
      <w:r>
        <w:rPr>
          <w:spacing w:val="-11"/>
          <w:w w:val="105"/>
          <w:sz w:val="64"/>
        </w:rPr>
        <w:t>i</w:t>
      </w:r>
      <w:r>
        <w:rPr>
          <w:spacing w:val="-47"/>
          <w:w w:val="108"/>
          <w:sz w:val="64"/>
        </w:rPr>
        <w:t>e</w:t>
      </w:r>
      <w:r>
        <w:rPr>
          <w:spacing w:val="-38"/>
          <w:w w:val="111"/>
          <w:sz w:val="64"/>
        </w:rPr>
        <w:t>v</w:t>
      </w:r>
      <w:r>
        <w:rPr>
          <w:spacing w:val="52"/>
          <w:w w:val="108"/>
          <w:sz w:val="64"/>
        </w:rPr>
        <w:t>e</w:t>
      </w:r>
      <w:r>
        <w:rPr>
          <w:spacing w:val="-57"/>
          <w:w w:val="102"/>
          <w:sz w:val="64"/>
        </w:rPr>
        <w:t>V</w:t>
      </w:r>
      <w:r>
        <w:rPr>
          <w:spacing w:val="-28"/>
          <w:w w:val="108"/>
          <w:sz w:val="64"/>
        </w:rPr>
        <w:t>e</w:t>
      </w:r>
      <w:r>
        <w:rPr>
          <w:spacing w:val="-48"/>
          <w:w w:val="108"/>
          <w:sz w:val="64"/>
        </w:rPr>
        <w:t>h</w:t>
      </w:r>
      <w:r>
        <w:rPr>
          <w:spacing w:val="-11"/>
          <w:w w:val="105"/>
          <w:sz w:val="64"/>
        </w:rPr>
        <w:t>i</w:t>
      </w:r>
      <w:r>
        <w:rPr>
          <w:spacing w:val="-58"/>
          <w:w w:val="118"/>
          <w:sz w:val="64"/>
        </w:rPr>
        <w:t>c</w:t>
      </w:r>
      <w:r>
        <w:rPr>
          <w:spacing w:val="-9"/>
          <w:w w:val="103"/>
          <w:sz w:val="64"/>
        </w:rPr>
        <w:t>l</w:t>
      </w:r>
      <w:r>
        <w:rPr>
          <w:spacing w:val="4"/>
          <w:w w:val="108"/>
          <w:sz w:val="64"/>
        </w:rPr>
        <w:t>e</w:t>
      </w:r>
      <w:r>
        <w:rPr>
          <w:spacing w:val="-25"/>
          <w:w w:val="109"/>
          <w:sz w:val="64"/>
        </w:rPr>
        <w:t xml:space="preserve"> </w:t>
      </w:r>
      <w:r>
        <w:rPr>
          <w:spacing w:val="-2"/>
          <w:w w:val="110"/>
          <w:sz w:val="64"/>
        </w:rPr>
        <w:t>History</w:t>
      </w:r>
    </w:p>
    <w:p w14:paraId="5462F97B">
      <w:pPr>
        <w:spacing w:before="76"/>
        <w:ind w:left="186" w:right="0" w:firstLine="0"/>
        <w:jc w:val="left"/>
        <w:rPr>
          <w:sz w:val="64"/>
        </w:rPr>
      </w:pPr>
      <w:r>
        <w:rPr>
          <w:spacing w:val="-5"/>
          <w:w w:val="110"/>
          <w:sz w:val="64"/>
        </w:rPr>
        <w:t>Aim</w:t>
      </w:r>
    </w:p>
    <w:p w14:paraId="58424D7F">
      <w:pPr>
        <w:pStyle w:val="4"/>
        <w:spacing w:before="25"/>
        <w:rPr>
          <w:sz w:val="64"/>
        </w:rPr>
      </w:pPr>
    </w:p>
    <w:p w14:paraId="78505F47">
      <w:pPr>
        <w:pStyle w:val="4"/>
        <w:spacing w:line="285" w:lineRule="auto"/>
        <w:ind w:left="186"/>
        <w:rPr>
          <w:sz w:val="64"/>
        </w:rPr>
      </w:pPr>
      <w:r>
        <w:rPr>
          <w:spacing w:val="-6"/>
          <w:w w:val="105"/>
        </w:rPr>
        <w:t>To</w:t>
      </w:r>
      <w:r>
        <w:rPr>
          <w:spacing w:val="-32"/>
          <w:w w:val="105"/>
        </w:rPr>
        <w:t xml:space="preserve"> </w:t>
      </w:r>
      <w:r>
        <w:rPr>
          <w:spacing w:val="-6"/>
          <w:w w:val="105"/>
        </w:rPr>
        <w:t>write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SQL</w:t>
      </w:r>
      <w:r>
        <w:rPr>
          <w:spacing w:val="-43"/>
          <w:w w:val="105"/>
        </w:rPr>
        <w:t xml:space="preserve"> </w:t>
      </w:r>
      <w:r>
        <w:rPr>
          <w:spacing w:val="-6"/>
          <w:w w:val="105"/>
        </w:rPr>
        <w:t>queries</w:t>
      </w:r>
      <w:r>
        <w:rPr>
          <w:spacing w:val="-37"/>
          <w:w w:val="105"/>
        </w:rPr>
        <w:t xml:space="preserve"> </w:t>
      </w:r>
      <w:r>
        <w:rPr>
          <w:spacing w:val="-6"/>
          <w:w w:val="105"/>
        </w:rPr>
        <w:t>for</w:t>
      </w:r>
      <w:r>
        <w:rPr>
          <w:spacing w:val="-26"/>
          <w:w w:val="105"/>
        </w:rPr>
        <w:t xml:space="preserve"> </w:t>
      </w:r>
      <w:r>
        <w:rPr>
          <w:spacing w:val="-6"/>
          <w:w w:val="105"/>
        </w:rPr>
        <w:t>recording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vehicle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maintenance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activities</w:t>
      </w:r>
      <w:r>
        <w:rPr>
          <w:spacing w:val="-37"/>
          <w:w w:val="105"/>
        </w:rPr>
        <w:t xml:space="preserve"> </w:t>
      </w:r>
      <w:r>
        <w:rPr>
          <w:spacing w:val="-6"/>
          <w:w w:val="105"/>
        </w:rPr>
        <w:t xml:space="preserve">and </w:t>
      </w:r>
      <w:r>
        <w:rPr>
          <w:spacing w:val="-10"/>
          <w:w w:val="105"/>
        </w:rPr>
        <w:t>retrieving</w:t>
      </w:r>
      <w:r>
        <w:rPr>
          <w:spacing w:val="-37"/>
          <w:w w:val="105"/>
        </w:rPr>
        <w:t xml:space="preserve"> </w:t>
      </w:r>
      <w:r>
        <w:rPr>
          <w:spacing w:val="-10"/>
          <w:w w:val="105"/>
        </w:rPr>
        <w:t>complete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vehicle</w:t>
      </w:r>
      <w:r>
        <w:rPr>
          <w:spacing w:val="-23"/>
          <w:w w:val="105"/>
        </w:rPr>
        <w:t xml:space="preserve"> </w:t>
      </w:r>
      <w:r>
        <w:rPr>
          <w:spacing w:val="-10"/>
          <w:w w:val="105"/>
        </w:rPr>
        <w:t>service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history</w:t>
      </w:r>
      <w:r>
        <w:rPr>
          <w:spacing w:val="-30"/>
          <w:w w:val="105"/>
        </w:rPr>
        <w:t xml:space="preserve"> </w:t>
      </w:r>
      <w:r>
        <w:rPr>
          <w:spacing w:val="-10"/>
          <w:w w:val="105"/>
        </w:rPr>
        <w:t>from</w:t>
      </w:r>
      <w:r>
        <w:rPr>
          <w:spacing w:val="-35"/>
          <w:w w:val="105"/>
        </w:rPr>
        <w:t xml:space="preserve"> </w:t>
      </w:r>
      <w:r>
        <w:rPr>
          <w:spacing w:val="-10"/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Vehicle</w:t>
      </w:r>
      <w:r>
        <w:rPr>
          <w:spacing w:val="-23"/>
          <w:w w:val="105"/>
        </w:rPr>
        <w:t xml:space="preserve"> </w:t>
      </w:r>
      <w:r>
        <w:rPr>
          <w:spacing w:val="-10"/>
          <w:w w:val="105"/>
        </w:rPr>
        <w:t>Service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 xml:space="preserve">and </w:t>
      </w:r>
      <w:r>
        <w:rPr>
          <w:spacing w:val="-4"/>
          <w:w w:val="105"/>
        </w:rPr>
        <w:t>Maintenance</w:t>
      </w:r>
      <w:r>
        <w:rPr>
          <w:spacing w:val="-32"/>
          <w:w w:val="105"/>
        </w:rPr>
        <w:t xml:space="preserve"> </w:t>
      </w:r>
      <w:r>
        <w:rPr>
          <w:spacing w:val="-4"/>
          <w:w w:val="105"/>
        </w:rPr>
        <w:t>Tracker</w:t>
      </w:r>
      <w:r>
        <w:rPr>
          <w:spacing w:val="-37"/>
          <w:w w:val="105"/>
        </w:rPr>
        <w:t xml:space="preserve"> </w:t>
      </w:r>
      <w:r>
        <w:rPr>
          <w:spacing w:val="-4"/>
          <w:w w:val="105"/>
        </w:rPr>
        <w:t>database</w:t>
      </w:r>
      <w:r>
        <w:rPr>
          <w:spacing w:val="-4"/>
          <w:w w:val="105"/>
          <w:sz w:val="64"/>
        </w:rPr>
        <w:t>.</w:t>
      </w:r>
    </w:p>
    <w:p w14:paraId="57C22985">
      <w:pPr>
        <w:pStyle w:val="4"/>
        <w:spacing w:after="0" w:line="285" w:lineRule="auto"/>
        <w:rPr>
          <w:sz w:val="64"/>
        </w:rPr>
        <w:sectPr>
          <w:type w:val="continuous"/>
          <w:pgSz w:w="24470" w:h="31660"/>
          <w:pgMar w:top="1140" w:right="2834" w:bottom="280" w:left="2692" w:header="720" w:footer="720" w:gutter="0"/>
          <w:cols w:space="720" w:num="1"/>
        </w:sectPr>
      </w:pPr>
    </w:p>
    <w:p w14:paraId="66033206">
      <w:pPr>
        <w:pStyle w:val="6"/>
        <w:numPr>
          <w:ilvl w:val="0"/>
          <w:numId w:val="3"/>
        </w:numPr>
        <w:tabs>
          <w:tab w:val="left" w:pos="645"/>
        </w:tabs>
        <w:spacing w:before="81" w:after="0" w:line="240" w:lineRule="auto"/>
        <w:ind w:left="645" w:right="0" w:hanging="459"/>
        <w:jc w:val="left"/>
        <w:rPr>
          <w:sz w:val="58"/>
        </w:rPr>
      </w:pPr>
      <w:r>
        <w:rPr>
          <w:spacing w:val="-39"/>
          <w:w w:val="115"/>
          <w:sz w:val="58"/>
        </w:rPr>
        <w:t>RecordaMaintenanceActivity</w:t>
      </w:r>
    </w:p>
    <w:p w14:paraId="6EE772FD">
      <w:pPr>
        <w:pStyle w:val="4"/>
        <w:spacing w:before="76"/>
      </w:pPr>
    </w:p>
    <w:p w14:paraId="33E4B3D0">
      <w:pPr>
        <w:pStyle w:val="4"/>
        <w:spacing w:before="1"/>
        <w:ind w:left="186"/>
      </w:pPr>
      <w:r>
        <w:rPr>
          <w:spacing w:val="-10"/>
          <w:w w:val="105"/>
        </w:rPr>
        <w:t>The</w:t>
      </w:r>
      <w:r>
        <w:rPr>
          <w:spacing w:val="-42"/>
          <w:w w:val="105"/>
        </w:rPr>
        <w:t xml:space="preserve"> </w:t>
      </w:r>
      <w:r>
        <w:rPr>
          <w:spacing w:val="-10"/>
          <w:w w:val="105"/>
        </w:rPr>
        <w:t>fo</w:t>
      </w:r>
      <w:r>
        <w:rPr>
          <w:spacing w:val="-73"/>
          <w:w w:val="105"/>
        </w:rPr>
        <w:t xml:space="preserve"> </w:t>
      </w:r>
      <w:r>
        <w:rPr>
          <w:rFonts w:ascii="Trebuchet MS"/>
          <w:b/>
          <w:spacing w:val="-10"/>
          <w:w w:val="105"/>
        </w:rPr>
        <w:t>l</w:t>
      </w:r>
      <w:r>
        <w:rPr>
          <w:spacing w:val="-10"/>
          <w:w w:val="105"/>
        </w:rPr>
        <w:t>owing</w:t>
      </w:r>
      <w:r>
        <w:rPr>
          <w:spacing w:val="-35"/>
          <w:w w:val="105"/>
        </w:rPr>
        <w:t xml:space="preserve"> </w:t>
      </w:r>
      <w:r>
        <w:rPr>
          <w:spacing w:val="-10"/>
          <w:w w:val="105"/>
        </w:rPr>
        <w:t>SQL</w:t>
      </w:r>
      <w:r>
        <w:rPr>
          <w:spacing w:val="-43"/>
          <w:w w:val="105"/>
        </w:rPr>
        <w:t xml:space="preserve"> </w:t>
      </w:r>
      <w:r>
        <w:rPr>
          <w:spacing w:val="-10"/>
          <w:w w:val="105"/>
        </w:rPr>
        <w:t>query</w:t>
      </w:r>
      <w:r>
        <w:rPr>
          <w:spacing w:val="-28"/>
          <w:w w:val="105"/>
        </w:rPr>
        <w:t xml:space="preserve"> </w:t>
      </w:r>
      <w:r>
        <w:rPr>
          <w:spacing w:val="-10"/>
          <w:w w:val="105"/>
        </w:rPr>
        <w:t>inserts</w:t>
      </w:r>
      <w:r>
        <w:rPr>
          <w:spacing w:val="-38"/>
          <w:w w:val="105"/>
        </w:rPr>
        <w:t xml:space="preserve"> </w:t>
      </w:r>
      <w:r>
        <w:rPr>
          <w:spacing w:val="-10"/>
          <w:w w:val="105"/>
        </w:rPr>
        <w:t>a</w:t>
      </w:r>
      <w:r>
        <w:rPr>
          <w:spacing w:val="-38"/>
          <w:w w:val="105"/>
        </w:rPr>
        <w:t xml:space="preserve"> </w:t>
      </w:r>
      <w:r>
        <w:rPr>
          <w:spacing w:val="-10"/>
          <w:w w:val="105"/>
        </w:rPr>
        <w:t>new</w:t>
      </w:r>
      <w:r>
        <w:rPr>
          <w:spacing w:val="-37"/>
          <w:w w:val="105"/>
        </w:rPr>
        <w:t xml:space="preserve"> </w:t>
      </w:r>
      <w:r>
        <w:rPr>
          <w:spacing w:val="-10"/>
          <w:w w:val="105"/>
        </w:rPr>
        <w:t>service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record</w:t>
      </w:r>
      <w:r>
        <w:rPr>
          <w:spacing w:val="-35"/>
          <w:w w:val="105"/>
        </w:rPr>
        <w:t xml:space="preserve"> </w:t>
      </w:r>
      <w:r>
        <w:rPr>
          <w:spacing w:val="-10"/>
          <w:w w:val="105"/>
        </w:rPr>
        <w:t>into</w:t>
      </w:r>
      <w:r>
        <w:rPr>
          <w:spacing w:val="-32"/>
          <w:w w:val="105"/>
        </w:rPr>
        <w:t xml:space="preserve"> </w:t>
      </w:r>
      <w:r>
        <w:rPr>
          <w:spacing w:val="-10"/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Service</w:t>
      </w:r>
    </w:p>
    <w:p w14:paraId="2606BFB0">
      <w:pPr>
        <w:pStyle w:val="4"/>
        <w:spacing w:before="95"/>
        <w:ind w:left="186"/>
      </w:pPr>
      <w:r>
        <w:rPr>
          <w:spacing w:val="-2"/>
          <w:w w:val="105"/>
        </w:rPr>
        <w:t>table:</w:t>
      </w:r>
    </w:p>
    <w:p w14:paraId="434BC2EB">
      <w:pPr>
        <w:pStyle w:val="4"/>
        <w:spacing w:before="583"/>
        <w:ind w:left="186"/>
      </w:pPr>
      <w:r>
        <w:rPr>
          <w:spacing w:val="-16"/>
        </w:rPr>
        <w:t>INSERT</w:t>
      </w:r>
      <w:r>
        <w:rPr>
          <w:spacing w:val="-20"/>
        </w:rPr>
        <w:t xml:space="preserve"> </w:t>
      </w:r>
      <w:r>
        <w:rPr>
          <w:spacing w:val="-16"/>
        </w:rPr>
        <w:t>INTO</w:t>
      </w:r>
      <w:r>
        <w:rPr>
          <w:spacing w:val="-41"/>
        </w:rPr>
        <w:t xml:space="preserve"> </w:t>
      </w:r>
      <w:r>
        <w:rPr>
          <w:spacing w:val="-16"/>
        </w:rPr>
        <w:t>Service</w:t>
      </w:r>
      <w:r>
        <w:rPr>
          <w:spacing w:val="-12"/>
        </w:rPr>
        <w:t xml:space="preserve"> </w:t>
      </w:r>
      <w:r>
        <w:rPr>
          <w:spacing w:val="-16"/>
        </w:rPr>
        <w:t>(</w:t>
      </w:r>
    </w:p>
    <w:p w14:paraId="6E99E3B6">
      <w:pPr>
        <w:pStyle w:val="4"/>
        <w:spacing w:before="403" w:line="386" w:lineRule="auto"/>
        <w:ind w:left="765" w:right="726"/>
      </w:pPr>
      <w:r>
        <w:rPr>
          <w:spacing w:val="-16"/>
          <w:w w:val="105"/>
        </w:rPr>
        <w:t xml:space="preserve">Service_ID, Vehicle_ID, Technician_ID, Service_Date, </w:t>
      </w:r>
      <w:r>
        <w:rPr>
          <w:spacing w:val="-18"/>
          <w:w w:val="105"/>
        </w:rPr>
        <w:t>Service_Type,</w:t>
      </w:r>
      <w:r>
        <w:t xml:space="preserve"> </w:t>
      </w:r>
      <w:r>
        <w:rPr>
          <w:spacing w:val="-18"/>
          <w:w w:val="105"/>
        </w:rPr>
        <w:t>Service_Details, Cost, Next_Service_Date</w:t>
      </w:r>
    </w:p>
    <w:p w14:paraId="2C5D4752">
      <w:pPr>
        <w:pStyle w:val="4"/>
        <w:spacing w:before="5"/>
        <w:ind w:left="186"/>
      </w:pPr>
      <w:r>
        <w:rPr>
          <w:spacing w:val="-10"/>
        </w:rPr>
        <w:t>)VALUES(</w:t>
      </w:r>
      <w:r>
        <w:rPr>
          <w:spacing w:val="-22"/>
        </w:rPr>
        <w:t xml:space="preserve"> </w:t>
      </w:r>
      <w:r>
        <w:rPr>
          <w:spacing w:val="-10"/>
        </w:rPr>
        <w:t>'SRV1001',</w:t>
      </w:r>
      <w:r>
        <w:rPr>
          <w:spacing w:val="-20"/>
        </w:rPr>
        <w:t xml:space="preserve"> </w:t>
      </w:r>
      <w:r>
        <w:rPr>
          <w:spacing w:val="-10"/>
        </w:rPr>
        <w:t>'VH2001',</w:t>
      </w:r>
      <w:r>
        <w:rPr>
          <w:spacing w:val="-20"/>
        </w:rPr>
        <w:t xml:space="preserve"> </w:t>
      </w:r>
      <w:r>
        <w:rPr>
          <w:spacing w:val="-10"/>
        </w:rPr>
        <w:t>'TECH01',</w:t>
      </w:r>
      <w:r>
        <w:t xml:space="preserve"> </w:t>
      </w:r>
      <w:r>
        <w:rPr>
          <w:spacing w:val="-10"/>
        </w:rPr>
        <w:t>'2025-10-25',</w:t>
      </w:r>
    </w:p>
    <w:p w14:paraId="7085897F">
      <w:pPr>
        <w:pStyle w:val="4"/>
        <w:spacing w:before="403"/>
        <w:ind w:left="765"/>
      </w:pPr>
      <w:r>
        <w:t>'Oil</w:t>
      </w:r>
      <w:r>
        <w:rPr>
          <w:spacing w:val="12"/>
        </w:rPr>
        <w:t xml:space="preserve"> </w:t>
      </w:r>
      <w:r>
        <w:t>Change',</w:t>
      </w:r>
      <w:r>
        <w:rPr>
          <w:spacing w:val="12"/>
        </w:rPr>
        <w:t xml:space="preserve"> </w:t>
      </w:r>
      <w:r>
        <w:t>'Engine</w:t>
      </w:r>
      <w:r>
        <w:rPr>
          <w:spacing w:val="19"/>
        </w:rPr>
        <w:t xml:space="preserve"> </w:t>
      </w:r>
      <w:r>
        <w:t>oil</w:t>
      </w:r>
      <w:r>
        <w:rPr>
          <w:spacing w:val="1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filter</w:t>
      </w:r>
      <w:r>
        <w:rPr>
          <w:spacing w:val="12"/>
        </w:rPr>
        <w:t xml:space="preserve"> </w:t>
      </w:r>
      <w:r>
        <w:t>replaced',</w:t>
      </w:r>
      <w:r>
        <w:rPr>
          <w:spacing w:val="12"/>
        </w:rPr>
        <w:t xml:space="preserve"> </w:t>
      </w:r>
      <w:r>
        <w:t>120.00,</w:t>
      </w:r>
      <w:r>
        <w:rPr>
          <w:spacing w:val="12"/>
        </w:rPr>
        <w:t xml:space="preserve"> </w:t>
      </w:r>
      <w:r>
        <w:t>'2026-04-</w:t>
      </w:r>
      <w:r>
        <w:rPr>
          <w:spacing w:val="-2"/>
        </w:rPr>
        <w:t>25');</w:t>
      </w:r>
    </w:p>
    <w:p w14:paraId="244ED771">
      <w:pPr>
        <w:pStyle w:val="6"/>
        <w:numPr>
          <w:ilvl w:val="0"/>
          <w:numId w:val="3"/>
        </w:numPr>
        <w:tabs>
          <w:tab w:val="left" w:pos="745"/>
        </w:tabs>
        <w:spacing w:before="483" w:after="0" w:line="240" w:lineRule="auto"/>
        <w:ind w:left="745" w:right="0" w:hanging="559"/>
        <w:jc w:val="left"/>
        <w:rPr>
          <w:color w:val="2E73B4"/>
          <w:sz w:val="58"/>
        </w:rPr>
      </w:pPr>
      <w:r>
        <w:rPr>
          <w:color w:val="2E73B4"/>
          <w:spacing w:val="-6"/>
          <w:sz w:val="58"/>
        </w:rPr>
        <w:t>Retrieve</w:t>
      </w:r>
      <w:r>
        <w:rPr>
          <w:color w:val="2E73B4"/>
          <w:spacing w:val="-83"/>
          <w:sz w:val="58"/>
        </w:rPr>
        <w:t xml:space="preserve"> </w:t>
      </w:r>
      <w:r>
        <w:rPr>
          <w:color w:val="2E73B4"/>
          <w:spacing w:val="-2"/>
          <w:sz w:val="58"/>
        </w:rPr>
        <w:t>VehicleServiceHistory</w:t>
      </w:r>
    </w:p>
    <w:p w14:paraId="6E26073A">
      <w:pPr>
        <w:pStyle w:val="4"/>
        <w:spacing w:before="59" w:line="1320" w:lineRule="atLeast"/>
        <w:ind w:left="186"/>
      </w:pPr>
      <w:r>
        <w:rPr>
          <w:spacing w:val="-8"/>
          <w:w w:val="105"/>
        </w:rPr>
        <w:t>This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query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retrieves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complete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service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history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of</w:t>
      </w:r>
      <w:r>
        <w:rPr>
          <w:spacing w:val="-48"/>
          <w:w w:val="105"/>
        </w:rPr>
        <w:t xml:space="preserve"> </w:t>
      </w:r>
      <w:r>
        <w:rPr>
          <w:spacing w:val="-8"/>
          <w:w w:val="105"/>
        </w:rPr>
        <w:t>a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specific</w:t>
      </w:r>
      <w:r>
        <w:rPr>
          <w:spacing w:val="-34"/>
          <w:w w:val="105"/>
        </w:rPr>
        <w:t xml:space="preserve"> </w:t>
      </w:r>
      <w:r>
        <w:rPr>
          <w:spacing w:val="-8"/>
          <w:w w:val="105"/>
        </w:rPr>
        <w:t xml:space="preserve">vehicle: </w:t>
      </w:r>
      <w:r>
        <w:rPr>
          <w:spacing w:val="-4"/>
        </w:rPr>
        <w:t>SELECT</w:t>
      </w:r>
    </w:p>
    <w:p w14:paraId="719B2385">
      <w:pPr>
        <w:pStyle w:val="4"/>
        <w:spacing w:before="122" w:line="278" w:lineRule="auto"/>
        <w:ind w:left="765" w:right="13963"/>
      </w:pPr>
      <w:r>
        <w:rPr>
          <w:spacing w:val="-8"/>
          <w:w w:val="105"/>
        </w:rPr>
        <w:t xml:space="preserve">V.Vehicle_ID, </w:t>
      </w:r>
      <w:r>
        <w:rPr>
          <w:spacing w:val="-2"/>
          <w:w w:val="105"/>
        </w:rPr>
        <w:t xml:space="preserve">V.Make, V.Model, </w:t>
      </w:r>
      <w:r>
        <w:rPr>
          <w:spacing w:val="-6"/>
          <w:w w:val="105"/>
        </w:rPr>
        <w:t xml:space="preserve">S.Service_ID, </w:t>
      </w:r>
      <w:r>
        <w:rPr>
          <w:spacing w:val="-14"/>
          <w:w w:val="105"/>
        </w:rPr>
        <w:t xml:space="preserve">S.Service_Date, </w:t>
      </w:r>
      <w:r>
        <w:rPr>
          <w:spacing w:val="-4"/>
        </w:rPr>
        <w:t>S.Service_Type,</w:t>
      </w:r>
    </w:p>
    <w:p w14:paraId="73B7CD74">
      <w:pPr>
        <w:pStyle w:val="4"/>
        <w:spacing w:before="8" w:line="285" w:lineRule="auto"/>
        <w:ind w:left="765" w:right="12817"/>
      </w:pPr>
      <w:r>
        <w:rPr>
          <w:spacing w:val="-6"/>
        </w:rPr>
        <w:t xml:space="preserve">S.Service_Details, </w:t>
      </w:r>
      <w:r>
        <w:rPr>
          <w:spacing w:val="-2"/>
          <w:w w:val="105"/>
        </w:rPr>
        <w:t>S.Cost,</w:t>
      </w:r>
    </w:p>
    <w:p w14:paraId="105C89FB">
      <w:pPr>
        <w:pStyle w:val="4"/>
        <w:spacing w:line="633" w:lineRule="exact"/>
        <w:ind w:left="765"/>
      </w:pPr>
      <w:r>
        <w:t>T.Name</w:t>
      </w:r>
      <w:r>
        <w:rPr>
          <w:spacing w:val="-21"/>
        </w:rPr>
        <w:t xml:space="preserve"> </w:t>
      </w:r>
      <w:r>
        <w:t>AS</w:t>
      </w:r>
      <w:r>
        <w:rPr>
          <w:spacing w:val="-38"/>
        </w:rPr>
        <w:t xml:space="preserve"> </w:t>
      </w:r>
      <w:r>
        <w:rPr>
          <w:spacing w:val="-2"/>
        </w:rPr>
        <w:t>Technician_Name</w:t>
      </w:r>
    </w:p>
    <w:p w14:paraId="2B97C388">
      <w:pPr>
        <w:pStyle w:val="4"/>
        <w:spacing w:before="103"/>
        <w:ind w:left="186"/>
      </w:pPr>
      <w:r>
        <w:rPr>
          <w:spacing w:val="-4"/>
        </w:rPr>
        <w:t>FROM</w:t>
      </w:r>
    </w:p>
    <w:p w14:paraId="08565259">
      <w:pPr>
        <w:pStyle w:val="4"/>
        <w:spacing w:before="103" w:line="285" w:lineRule="auto"/>
        <w:ind w:left="186" w:right="14744" w:firstLine="579"/>
      </w:pPr>
      <w:r>
        <w:rPr>
          <w:spacing w:val="-4"/>
        </w:rPr>
        <w:t>Vehicle</w:t>
      </w:r>
      <w:r>
        <w:rPr>
          <w:spacing w:val="-37"/>
        </w:rPr>
        <w:t xml:space="preserve"> </w:t>
      </w:r>
      <w:r>
        <w:rPr>
          <w:spacing w:val="-4"/>
        </w:rPr>
        <w:t>V JOIN</w:t>
      </w:r>
    </w:p>
    <w:p w14:paraId="2CA70470">
      <w:pPr>
        <w:pStyle w:val="4"/>
        <w:spacing w:line="633" w:lineRule="exact"/>
        <w:ind w:left="765"/>
      </w:pPr>
      <w:r>
        <w:rPr>
          <w:spacing w:val="-2"/>
        </w:rPr>
        <w:t>Service</w:t>
      </w:r>
      <w:r>
        <w:rPr>
          <w:spacing w:val="-37"/>
        </w:rPr>
        <w:t xml:space="preserve"> </w:t>
      </w:r>
      <w:r>
        <w:rPr>
          <w:spacing w:val="-2"/>
        </w:rPr>
        <w:t>S</w:t>
      </w:r>
      <w:r>
        <w:rPr>
          <w:spacing w:val="-37"/>
        </w:rPr>
        <w:t xml:space="preserve"> </w:t>
      </w:r>
      <w:r>
        <w:rPr>
          <w:spacing w:val="-2"/>
        </w:rPr>
        <w:t>ON</w:t>
      </w:r>
      <w:r>
        <w:rPr>
          <w:spacing w:val="-36"/>
        </w:rPr>
        <w:t xml:space="preserve"> </w:t>
      </w:r>
      <w:r>
        <w:rPr>
          <w:spacing w:val="-2"/>
        </w:rPr>
        <w:t>V.Vehicle_ID</w:t>
      </w:r>
      <w:r>
        <w:rPr>
          <w:spacing w:val="-39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S.Vehicle_ID</w:t>
      </w:r>
    </w:p>
    <w:p w14:paraId="19F4417E">
      <w:pPr>
        <w:pStyle w:val="4"/>
        <w:spacing w:before="103"/>
        <w:ind w:left="186"/>
      </w:pPr>
      <w:r>
        <w:rPr>
          <w:spacing w:val="-4"/>
        </w:rPr>
        <w:t>JOIN</w:t>
      </w:r>
    </w:p>
    <w:p w14:paraId="207ED4AC">
      <w:pPr>
        <w:pStyle w:val="4"/>
        <w:spacing w:before="123" w:line="278" w:lineRule="auto"/>
        <w:ind w:left="186" w:right="2668" w:firstLine="579"/>
      </w:pPr>
      <w:r>
        <w:rPr>
          <w:spacing w:val="-2"/>
        </w:rPr>
        <w:t>Technician</w:t>
      </w:r>
      <w:r>
        <w:rPr>
          <w:spacing w:val="-37"/>
        </w:rPr>
        <w:t xml:space="preserve"> </w:t>
      </w:r>
      <w:r>
        <w:rPr>
          <w:spacing w:val="-2"/>
        </w:rPr>
        <w:t>T</w:t>
      </w:r>
      <w:r>
        <w:rPr>
          <w:spacing w:val="-37"/>
        </w:rPr>
        <w:t xml:space="preserve"> </w:t>
      </w:r>
      <w:r>
        <w:rPr>
          <w:spacing w:val="-2"/>
        </w:rPr>
        <w:t>ON</w:t>
      </w:r>
      <w:r>
        <w:rPr>
          <w:spacing w:val="-36"/>
        </w:rPr>
        <w:t xml:space="preserve"> </w:t>
      </w:r>
      <w:r>
        <w:rPr>
          <w:spacing w:val="-2"/>
        </w:rPr>
        <w:t>S.Technician_ID</w:t>
      </w:r>
      <w:r>
        <w:rPr>
          <w:spacing w:val="-39"/>
        </w:rPr>
        <w:t xml:space="preserve"> </w:t>
      </w:r>
      <w:r>
        <w:rPr>
          <w:spacing w:val="-2"/>
        </w:rPr>
        <w:t>=</w:t>
      </w:r>
      <w:r>
        <w:rPr>
          <w:spacing w:val="-31"/>
        </w:rPr>
        <w:t xml:space="preserve"> </w:t>
      </w:r>
      <w:r>
        <w:rPr>
          <w:spacing w:val="-2"/>
        </w:rPr>
        <w:t xml:space="preserve">T.Technician_ID </w:t>
      </w:r>
      <w:r>
        <w:rPr>
          <w:spacing w:val="-6"/>
          <w:w w:val="105"/>
        </w:rPr>
        <w:t>WHERE</w:t>
      </w:r>
    </w:p>
    <w:p w14:paraId="5A60491F">
      <w:pPr>
        <w:pStyle w:val="4"/>
        <w:spacing w:line="653" w:lineRule="exact"/>
        <w:ind w:left="765"/>
      </w:pPr>
      <w:r>
        <w:rPr>
          <w:spacing w:val="-4"/>
        </w:rPr>
        <w:t>V.Vehicle_ID</w:t>
      </w:r>
      <w:r>
        <w:rPr>
          <w:spacing w:val="-39"/>
        </w:rPr>
        <w:t xml:space="preserve"> </w:t>
      </w:r>
      <w:r>
        <w:rPr>
          <w:spacing w:val="-4"/>
        </w:rPr>
        <w:t>=</w:t>
      </w:r>
      <w:r>
        <w:rPr>
          <w:spacing w:val="-34"/>
        </w:rPr>
        <w:t xml:space="preserve"> </w:t>
      </w:r>
      <w:r>
        <w:rPr>
          <w:spacing w:val="-4"/>
        </w:rPr>
        <w:t>'VH2001'</w:t>
      </w:r>
    </w:p>
    <w:p w14:paraId="67FE1989">
      <w:pPr>
        <w:pStyle w:val="4"/>
        <w:spacing w:after="0" w:line="653" w:lineRule="exact"/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11267F47">
      <w:pPr>
        <w:pStyle w:val="4"/>
        <w:spacing w:before="81"/>
        <w:ind w:left="186"/>
      </w:pPr>
      <w:r>
        <w:rPr>
          <w:spacing w:val="-37"/>
        </w:rPr>
        <w:t>ORDER</w:t>
      </w:r>
      <w:r>
        <w:rPr>
          <w:spacing w:val="-40"/>
        </w:rPr>
        <w:t xml:space="preserve"> </w:t>
      </w:r>
      <w:r>
        <w:rPr>
          <w:spacing w:val="-5"/>
        </w:rPr>
        <w:t>BY</w:t>
      </w:r>
    </w:p>
    <w:p w14:paraId="116D53BE">
      <w:pPr>
        <w:pStyle w:val="4"/>
        <w:spacing w:before="103"/>
        <w:ind w:left="765"/>
      </w:pPr>
      <w:r>
        <w:rPr>
          <w:spacing w:val="-2"/>
        </w:rPr>
        <w:t>S.Service_Date</w:t>
      </w:r>
      <w:r>
        <w:rPr>
          <w:spacing w:val="-35"/>
        </w:rPr>
        <w:t xml:space="preserve"> </w:t>
      </w:r>
      <w:r>
        <w:rPr>
          <w:spacing w:val="-2"/>
        </w:rPr>
        <w:t>DESC;</w:t>
      </w:r>
    </w:p>
    <w:p w14:paraId="032A4A8E">
      <w:pPr>
        <w:pStyle w:val="6"/>
        <w:numPr>
          <w:ilvl w:val="0"/>
          <w:numId w:val="3"/>
        </w:numPr>
        <w:tabs>
          <w:tab w:val="left" w:pos="823"/>
        </w:tabs>
        <w:spacing w:before="203" w:after="0" w:line="240" w:lineRule="auto"/>
        <w:ind w:left="823" w:right="0" w:hanging="637"/>
        <w:jc w:val="left"/>
        <w:rPr>
          <w:color w:val="2E73B4"/>
          <w:sz w:val="58"/>
        </w:rPr>
      </w:pPr>
      <w:r>
        <w:rPr>
          <w:color w:val="2E73B4"/>
          <w:spacing w:val="-14"/>
          <w:w w:val="105"/>
          <w:sz w:val="58"/>
        </w:rPr>
        <w:t>List</w:t>
      </w:r>
      <w:r>
        <w:rPr>
          <w:color w:val="2E73B4"/>
          <w:spacing w:val="-25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Vehicles</w:t>
      </w:r>
      <w:r>
        <w:rPr>
          <w:color w:val="2E73B4"/>
          <w:spacing w:val="-39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Due</w:t>
      </w:r>
      <w:r>
        <w:rPr>
          <w:color w:val="2E73B4"/>
          <w:spacing w:val="-42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for</w:t>
      </w:r>
      <w:r>
        <w:rPr>
          <w:color w:val="2E73B4"/>
          <w:spacing w:val="-27"/>
          <w:w w:val="105"/>
          <w:sz w:val="58"/>
        </w:rPr>
        <w:t xml:space="preserve"> </w:t>
      </w:r>
      <w:r>
        <w:rPr>
          <w:color w:val="2E73B4"/>
          <w:spacing w:val="-14"/>
          <w:w w:val="105"/>
          <w:sz w:val="58"/>
        </w:rPr>
        <w:t>Service</w:t>
      </w:r>
    </w:p>
    <w:p w14:paraId="1EF176B8">
      <w:pPr>
        <w:pStyle w:val="4"/>
        <w:spacing w:before="56"/>
      </w:pPr>
    </w:p>
    <w:p w14:paraId="4E8E221F">
      <w:pPr>
        <w:pStyle w:val="4"/>
        <w:spacing w:line="273" w:lineRule="auto"/>
        <w:ind w:left="186" w:right="726"/>
      </w:pPr>
      <w:r>
        <w:rPr>
          <w:spacing w:val="-12"/>
          <w:w w:val="105"/>
        </w:rPr>
        <w:t>This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>query</w:t>
      </w:r>
      <w:r>
        <w:rPr>
          <w:spacing w:val="-30"/>
          <w:w w:val="105"/>
        </w:rPr>
        <w:t xml:space="preserve"> </w:t>
      </w:r>
      <w:r>
        <w:rPr>
          <w:spacing w:val="-12"/>
          <w:w w:val="105"/>
        </w:rPr>
        <w:t>lists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>a</w:t>
      </w:r>
      <w:r>
        <w:rPr>
          <w:spacing w:val="-61"/>
          <w:w w:val="105"/>
        </w:rPr>
        <w:t xml:space="preserve"> </w:t>
      </w:r>
      <w:r>
        <w:rPr>
          <w:rFonts w:ascii="Trebuchet MS"/>
          <w:b/>
          <w:spacing w:val="-12"/>
          <w:w w:val="105"/>
        </w:rPr>
        <w:t>l</w:t>
      </w:r>
      <w:r>
        <w:rPr>
          <w:rFonts w:ascii="Trebuchet MS"/>
          <w:b/>
          <w:spacing w:val="-50"/>
          <w:w w:val="105"/>
        </w:rPr>
        <w:t xml:space="preserve"> </w:t>
      </w:r>
      <w:r>
        <w:rPr>
          <w:spacing w:val="-12"/>
          <w:w w:val="105"/>
        </w:rPr>
        <w:t>vehicles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>whose</w:t>
      </w:r>
      <w:r>
        <w:rPr>
          <w:spacing w:val="-23"/>
          <w:w w:val="105"/>
        </w:rPr>
        <w:t xml:space="preserve"> </w:t>
      </w:r>
      <w:r>
        <w:rPr>
          <w:spacing w:val="-12"/>
          <w:w w:val="105"/>
        </w:rPr>
        <w:t>next</w:t>
      </w:r>
      <w:r>
        <w:rPr>
          <w:spacing w:val="-26"/>
          <w:w w:val="105"/>
        </w:rPr>
        <w:t xml:space="preserve"> </w:t>
      </w:r>
      <w:r>
        <w:rPr>
          <w:spacing w:val="-12"/>
          <w:w w:val="105"/>
        </w:rPr>
        <w:t>service</w:t>
      </w:r>
      <w:r>
        <w:rPr>
          <w:spacing w:val="-23"/>
          <w:w w:val="105"/>
        </w:rPr>
        <w:t xml:space="preserve"> </w:t>
      </w:r>
      <w:r>
        <w:rPr>
          <w:spacing w:val="-12"/>
          <w:w w:val="105"/>
        </w:rPr>
        <w:t>date</w:t>
      </w:r>
      <w:r>
        <w:rPr>
          <w:spacing w:val="-43"/>
          <w:w w:val="105"/>
        </w:rPr>
        <w:t xml:space="preserve"> </w:t>
      </w:r>
      <w:r>
        <w:rPr>
          <w:spacing w:val="-12"/>
          <w:w w:val="105"/>
        </w:rPr>
        <w:t>has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>arrived</w:t>
      </w:r>
      <w:r>
        <w:rPr>
          <w:spacing w:val="-17"/>
          <w:w w:val="105"/>
        </w:rPr>
        <w:t xml:space="preserve"> </w:t>
      </w:r>
      <w:r>
        <w:rPr>
          <w:spacing w:val="-12"/>
          <w:w w:val="105"/>
        </w:rPr>
        <w:t xml:space="preserve">or </w:t>
      </w:r>
      <w:r>
        <w:rPr>
          <w:w w:val="105"/>
        </w:rPr>
        <w:t>already</w:t>
      </w:r>
      <w:r>
        <w:rPr>
          <w:spacing w:val="-52"/>
          <w:w w:val="105"/>
        </w:rPr>
        <w:t xml:space="preserve"> </w:t>
      </w:r>
      <w:r>
        <w:rPr>
          <w:w w:val="105"/>
        </w:rPr>
        <w:t>passed:</w:t>
      </w:r>
    </w:p>
    <w:p w14:paraId="0683D871">
      <w:pPr>
        <w:pStyle w:val="4"/>
        <w:spacing w:before="593"/>
        <w:ind w:left="186"/>
      </w:pPr>
      <w:r>
        <w:rPr>
          <w:spacing w:val="-5"/>
        </w:rPr>
        <w:t>SELECT</w:t>
      </w:r>
    </w:p>
    <w:p w14:paraId="42C70FF6">
      <w:pPr>
        <w:pStyle w:val="4"/>
        <w:spacing w:before="103" w:line="278" w:lineRule="auto"/>
        <w:ind w:left="765" w:right="14744"/>
      </w:pPr>
      <w:r>
        <w:rPr>
          <w:spacing w:val="-8"/>
        </w:rPr>
        <w:t xml:space="preserve">V.Vehicle_ID, </w:t>
      </w:r>
      <w:r>
        <w:rPr>
          <w:spacing w:val="-2"/>
          <w:w w:val="105"/>
        </w:rPr>
        <w:t>V.Make, V.Model,</w:t>
      </w:r>
    </w:p>
    <w:p w14:paraId="0B86FB1B">
      <w:pPr>
        <w:pStyle w:val="4"/>
        <w:spacing w:before="14" w:line="278" w:lineRule="auto"/>
        <w:ind w:left="186" w:right="12642" w:firstLine="579"/>
      </w:pPr>
      <w:r>
        <w:rPr>
          <w:spacing w:val="-16"/>
          <w:w w:val="105"/>
        </w:rPr>
        <w:t xml:space="preserve">S.Next_Service_Date </w:t>
      </w:r>
      <w:r>
        <w:rPr>
          <w:spacing w:val="-4"/>
          <w:w w:val="105"/>
        </w:rPr>
        <w:t>FROM</w:t>
      </w:r>
    </w:p>
    <w:p w14:paraId="3C582043">
      <w:pPr>
        <w:pStyle w:val="4"/>
        <w:spacing w:line="285" w:lineRule="auto"/>
        <w:ind w:left="186" w:right="14744" w:firstLine="579"/>
      </w:pPr>
      <w:r>
        <w:rPr>
          <w:spacing w:val="-4"/>
        </w:rPr>
        <w:t>Vehicle</w:t>
      </w:r>
      <w:r>
        <w:rPr>
          <w:spacing w:val="-37"/>
        </w:rPr>
        <w:t xml:space="preserve"> </w:t>
      </w:r>
      <w:r>
        <w:rPr>
          <w:spacing w:val="-4"/>
        </w:rPr>
        <w:t>V JOIN</w:t>
      </w:r>
    </w:p>
    <w:p w14:paraId="0709E88A">
      <w:pPr>
        <w:pStyle w:val="4"/>
        <w:spacing w:line="633" w:lineRule="exact"/>
        <w:ind w:left="765"/>
      </w:pPr>
      <w:r>
        <w:rPr>
          <w:spacing w:val="-2"/>
        </w:rPr>
        <w:t>Service</w:t>
      </w:r>
      <w:r>
        <w:rPr>
          <w:spacing w:val="-37"/>
        </w:rPr>
        <w:t xml:space="preserve"> </w:t>
      </w:r>
      <w:r>
        <w:rPr>
          <w:spacing w:val="-2"/>
        </w:rPr>
        <w:t>S</w:t>
      </w:r>
      <w:r>
        <w:rPr>
          <w:spacing w:val="-37"/>
        </w:rPr>
        <w:t xml:space="preserve"> </w:t>
      </w:r>
      <w:r>
        <w:rPr>
          <w:spacing w:val="-2"/>
        </w:rPr>
        <w:t>ON</w:t>
      </w:r>
      <w:r>
        <w:rPr>
          <w:spacing w:val="-36"/>
        </w:rPr>
        <w:t xml:space="preserve"> </w:t>
      </w:r>
      <w:r>
        <w:rPr>
          <w:spacing w:val="-2"/>
        </w:rPr>
        <w:t>V.Vehicle_ID</w:t>
      </w:r>
      <w:r>
        <w:rPr>
          <w:spacing w:val="-39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S.Vehicle_ID</w:t>
      </w:r>
    </w:p>
    <w:p w14:paraId="08DAC81C">
      <w:pPr>
        <w:pStyle w:val="4"/>
        <w:spacing w:before="99"/>
        <w:ind w:left="186"/>
      </w:pPr>
      <w:r>
        <w:rPr>
          <w:spacing w:val="-2"/>
        </w:rPr>
        <w:t>WHERE</w:t>
      </w:r>
    </w:p>
    <w:p w14:paraId="42AE3F47">
      <w:pPr>
        <w:pStyle w:val="4"/>
        <w:spacing w:before="103"/>
        <w:ind w:left="765"/>
      </w:pPr>
      <w:r>
        <w:rPr>
          <w:spacing w:val="-16"/>
          <w:w w:val="105"/>
        </w:rPr>
        <w:t>S.Next_Service_Date</w:t>
      </w:r>
      <w:r>
        <w:rPr>
          <w:spacing w:val="-36"/>
          <w:w w:val="105"/>
        </w:rPr>
        <w:t xml:space="preserve"> </w:t>
      </w:r>
      <w:r>
        <w:rPr>
          <w:spacing w:val="-16"/>
          <w:w w:val="105"/>
        </w:rPr>
        <w:t>&lt;=</w:t>
      </w:r>
      <w:r>
        <w:rPr>
          <w:spacing w:val="-32"/>
          <w:w w:val="105"/>
        </w:rPr>
        <w:t xml:space="preserve"> </w:t>
      </w:r>
      <w:r>
        <w:rPr>
          <w:spacing w:val="-16"/>
          <w:w w:val="105"/>
        </w:rPr>
        <w:t>CURDATE();</w:t>
      </w:r>
    </w:p>
    <w:p w14:paraId="118BA2A7">
      <w:pPr>
        <w:pStyle w:val="4"/>
      </w:pPr>
    </w:p>
    <w:p w14:paraId="57649B75">
      <w:pPr>
        <w:pStyle w:val="4"/>
      </w:pPr>
    </w:p>
    <w:p w14:paraId="5B136910">
      <w:pPr>
        <w:pStyle w:val="4"/>
      </w:pPr>
    </w:p>
    <w:p w14:paraId="21F355F6">
      <w:pPr>
        <w:pStyle w:val="4"/>
      </w:pPr>
    </w:p>
    <w:p w14:paraId="64CAC2C2">
      <w:pPr>
        <w:pStyle w:val="4"/>
      </w:pPr>
    </w:p>
    <w:p w14:paraId="0E044832">
      <w:pPr>
        <w:pStyle w:val="4"/>
      </w:pPr>
    </w:p>
    <w:p w14:paraId="40D05266">
      <w:pPr>
        <w:pStyle w:val="4"/>
      </w:pPr>
    </w:p>
    <w:p w14:paraId="5384BBD3">
      <w:pPr>
        <w:pStyle w:val="4"/>
      </w:pPr>
    </w:p>
    <w:p w14:paraId="15B0E9F1">
      <w:pPr>
        <w:pStyle w:val="4"/>
      </w:pPr>
    </w:p>
    <w:p w14:paraId="7D3B4089">
      <w:pPr>
        <w:pStyle w:val="4"/>
      </w:pPr>
    </w:p>
    <w:p w14:paraId="0C353467">
      <w:pPr>
        <w:pStyle w:val="4"/>
      </w:pPr>
    </w:p>
    <w:p w14:paraId="65784606">
      <w:pPr>
        <w:pStyle w:val="4"/>
      </w:pPr>
    </w:p>
    <w:p w14:paraId="6029BBFA">
      <w:pPr>
        <w:pStyle w:val="4"/>
      </w:pPr>
    </w:p>
    <w:p w14:paraId="6D71A752">
      <w:pPr>
        <w:pStyle w:val="4"/>
      </w:pPr>
    </w:p>
    <w:p w14:paraId="4CF7D785">
      <w:pPr>
        <w:pStyle w:val="4"/>
        <w:spacing w:before="242"/>
      </w:pPr>
    </w:p>
    <w:p w14:paraId="3656BC2B">
      <w:pPr>
        <w:spacing w:before="0"/>
        <w:ind w:left="186" w:right="0" w:firstLine="0"/>
        <w:jc w:val="left"/>
        <w:rPr>
          <w:sz w:val="48"/>
        </w:rPr>
      </w:pPr>
      <w:r>
        <w:rPr>
          <w:spacing w:val="-10"/>
          <w:w w:val="110"/>
          <w:sz w:val="48"/>
        </w:rPr>
        <w:t>.</w:t>
      </w:r>
    </w:p>
    <w:p w14:paraId="1BC38490">
      <w:pPr>
        <w:spacing w:after="0"/>
        <w:jc w:val="left"/>
        <w:rPr>
          <w:sz w:val="48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762A6EEE">
      <w:pPr>
        <w:spacing w:before="85" w:line="338" w:lineRule="auto"/>
        <w:ind w:left="186" w:right="726" w:firstLine="0"/>
        <w:jc w:val="left"/>
        <w:rPr>
          <w:sz w:val="64"/>
        </w:rPr>
      </w:pPr>
      <w:r>
        <w:rPr>
          <w:spacing w:val="-35"/>
          <w:w w:val="95"/>
          <w:sz w:val="64"/>
        </w:rPr>
        <w:t>T</w:t>
      </w:r>
      <w:r>
        <w:rPr>
          <w:spacing w:val="-18"/>
          <w:w w:val="112"/>
          <w:sz w:val="64"/>
        </w:rPr>
        <w:t>r</w:t>
      </w:r>
      <w:r>
        <w:rPr>
          <w:spacing w:val="-42"/>
          <w:w w:val="107"/>
          <w:sz w:val="64"/>
        </w:rPr>
        <w:t>a</w:t>
      </w:r>
      <w:r>
        <w:rPr>
          <w:spacing w:val="-44"/>
          <w:w w:val="107"/>
          <w:sz w:val="64"/>
        </w:rPr>
        <w:t>n</w:t>
      </w:r>
      <w:r>
        <w:rPr>
          <w:spacing w:val="-19"/>
          <w:w w:val="106"/>
          <w:sz w:val="64"/>
        </w:rPr>
        <w:t>s</w:t>
      </w:r>
      <w:r>
        <w:rPr>
          <w:spacing w:val="-42"/>
          <w:w w:val="107"/>
          <w:sz w:val="64"/>
        </w:rPr>
        <w:t>a</w:t>
      </w:r>
      <w:r>
        <w:rPr>
          <w:spacing w:val="-34"/>
          <w:w w:val="117"/>
          <w:sz w:val="64"/>
        </w:rPr>
        <w:t>c</w:t>
      </w:r>
      <w:r>
        <w:rPr>
          <w:spacing w:val="-22"/>
          <w:w w:val="127"/>
          <w:sz w:val="64"/>
        </w:rPr>
        <w:t>t</w:t>
      </w:r>
      <w:r>
        <w:rPr>
          <w:spacing w:val="-27"/>
          <w:w w:val="104"/>
          <w:sz w:val="64"/>
        </w:rPr>
        <w:t>i</w:t>
      </w:r>
      <w:r>
        <w:rPr>
          <w:spacing w:val="-35"/>
          <w:w w:val="111"/>
          <w:sz w:val="64"/>
        </w:rPr>
        <w:t>o</w:t>
      </w:r>
      <w:r>
        <w:rPr>
          <w:spacing w:val="56"/>
          <w:w w:val="107"/>
          <w:sz w:val="64"/>
        </w:rPr>
        <w:t>n</w:t>
      </w:r>
      <w:r>
        <w:rPr>
          <w:spacing w:val="-60"/>
          <w:w w:val="115"/>
          <w:sz w:val="64"/>
        </w:rPr>
        <w:t>M</w:t>
      </w:r>
      <w:r>
        <w:rPr>
          <w:spacing w:val="-42"/>
          <w:w w:val="107"/>
          <w:sz w:val="64"/>
        </w:rPr>
        <w:t>a</w:t>
      </w:r>
      <w:r>
        <w:rPr>
          <w:spacing w:val="-44"/>
          <w:w w:val="107"/>
          <w:sz w:val="64"/>
        </w:rPr>
        <w:t>n</w:t>
      </w:r>
      <w:r>
        <w:rPr>
          <w:spacing w:val="-22"/>
          <w:w w:val="107"/>
          <w:sz w:val="64"/>
        </w:rPr>
        <w:t>a</w:t>
      </w:r>
      <w:r>
        <w:rPr>
          <w:spacing w:val="-39"/>
          <w:w w:val="112"/>
          <w:sz w:val="64"/>
        </w:rPr>
        <w:t>g</w:t>
      </w:r>
      <w:r>
        <w:rPr>
          <w:spacing w:val="-43"/>
          <w:w w:val="107"/>
          <w:sz w:val="64"/>
        </w:rPr>
        <w:t>e</w:t>
      </w:r>
      <w:r>
        <w:rPr>
          <w:spacing w:val="-62"/>
          <w:w w:val="112"/>
          <w:sz w:val="64"/>
        </w:rPr>
        <w:t>m</w:t>
      </w:r>
      <w:r>
        <w:rPr>
          <w:spacing w:val="-43"/>
          <w:w w:val="107"/>
          <w:sz w:val="64"/>
        </w:rPr>
        <w:t>e</w:t>
      </w:r>
      <w:r>
        <w:rPr>
          <w:spacing w:val="-44"/>
          <w:w w:val="107"/>
          <w:sz w:val="64"/>
        </w:rPr>
        <w:t>n</w:t>
      </w:r>
      <w:r>
        <w:rPr>
          <w:spacing w:val="58"/>
          <w:w w:val="127"/>
          <w:sz w:val="64"/>
        </w:rPr>
        <w:t>t</w:t>
      </w:r>
      <w:r>
        <w:rPr>
          <w:spacing w:val="-31"/>
          <w:w w:val="101"/>
          <w:sz w:val="64"/>
        </w:rPr>
        <w:t>D</w:t>
      </w:r>
      <w:r>
        <w:rPr>
          <w:spacing w:val="-44"/>
          <w:w w:val="107"/>
          <w:sz w:val="64"/>
        </w:rPr>
        <w:t>u</w:t>
      </w:r>
      <w:r>
        <w:rPr>
          <w:spacing w:val="-18"/>
          <w:w w:val="112"/>
          <w:sz w:val="64"/>
        </w:rPr>
        <w:t>r</w:t>
      </w:r>
      <w:r>
        <w:rPr>
          <w:spacing w:val="-7"/>
          <w:w w:val="104"/>
          <w:sz w:val="64"/>
        </w:rPr>
        <w:t>i</w:t>
      </w:r>
      <w:r>
        <w:rPr>
          <w:spacing w:val="-44"/>
          <w:w w:val="107"/>
          <w:sz w:val="64"/>
        </w:rPr>
        <w:t>n</w:t>
      </w:r>
      <w:r>
        <w:rPr>
          <w:spacing w:val="41"/>
          <w:w w:val="112"/>
          <w:sz w:val="64"/>
        </w:rPr>
        <w:t>g</w:t>
      </w:r>
      <w:r>
        <w:rPr>
          <w:spacing w:val="-48"/>
          <w:sz w:val="64"/>
        </w:rPr>
        <w:t>S</w:t>
      </w:r>
      <w:r>
        <w:rPr>
          <w:spacing w:val="-7"/>
          <w:w w:val="104"/>
          <w:sz w:val="64"/>
        </w:rPr>
        <w:t>i</w:t>
      </w:r>
      <w:r>
        <w:rPr>
          <w:spacing w:val="-62"/>
          <w:w w:val="112"/>
          <w:sz w:val="64"/>
        </w:rPr>
        <w:t>m</w:t>
      </w:r>
      <w:r>
        <w:rPr>
          <w:spacing w:val="-24"/>
          <w:w w:val="107"/>
          <w:sz w:val="64"/>
        </w:rPr>
        <w:t>u</w:t>
      </w:r>
      <w:r>
        <w:rPr>
          <w:spacing w:val="-25"/>
          <w:w w:val="102"/>
          <w:sz w:val="64"/>
        </w:rPr>
        <w:t>l</w:t>
      </w:r>
      <w:r>
        <w:rPr>
          <w:spacing w:val="-22"/>
          <w:w w:val="127"/>
          <w:sz w:val="64"/>
        </w:rPr>
        <w:t>t</w:t>
      </w:r>
      <w:r>
        <w:rPr>
          <w:spacing w:val="-42"/>
          <w:w w:val="107"/>
          <w:sz w:val="64"/>
        </w:rPr>
        <w:t>a</w:t>
      </w:r>
      <w:r>
        <w:rPr>
          <w:spacing w:val="-44"/>
          <w:w w:val="107"/>
          <w:sz w:val="64"/>
        </w:rPr>
        <w:t>n</w:t>
      </w:r>
      <w:r>
        <w:rPr>
          <w:spacing w:val="-24"/>
          <w:w w:val="107"/>
          <w:sz w:val="64"/>
        </w:rPr>
        <w:t>e</w:t>
      </w:r>
      <w:r>
        <w:rPr>
          <w:spacing w:val="-35"/>
          <w:w w:val="111"/>
          <w:sz w:val="64"/>
        </w:rPr>
        <w:t>o</w:t>
      </w:r>
      <w:r>
        <w:rPr>
          <w:spacing w:val="-44"/>
          <w:w w:val="107"/>
          <w:sz w:val="64"/>
        </w:rPr>
        <w:t>u</w:t>
      </w:r>
      <w:r>
        <w:rPr>
          <w:spacing w:val="41"/>
          <w:w w:val="106"/>
          <w:sz w:val="64"/>
        </w:rPr>
        <w:t>s</w:t>
      </w:r>
      <w:r>
        <w:rPr>
          <w:spacing w:val="-28"/>
          <w:sz w:val="64"/>
        </w:rPr>
        <w:t>S</w:t>
      </w:r>
      <w:r>
        <w:rPr>
          <w:spacing w:val="-43"/>
          <w:w w:val="107"/>
          <w:sz w:val="64"/>
        </w:rPr>
        <w:t>e</w:t>
      </w:r>
      <w:r>
        <w:rPr>
          <w:spacing w:val="-18"/>
          <w:w w:val="112"/>
          <w:sz w:val="64"/>
        </w:rPr>
        <w:t>r</w:t>
      </w:r>
      <w:r>
        <w:rPr>
          <w:spacing w:val="-34"/>
          <w:w w:val="110"/>
          <w:sz w:val="64"/>
        </w:rPr>
        <w:t>v</w:t>
      </w:r>
      <w:r>
        <w:rPr>
          <w:spacing w:val="-7"/>
          <w:w w:val="104"/>
          <w:sz w:val="64"/>
        </w:rPr>
        <w:t>i</w:t>
      </w:r>
      <w:r>
        <w:rPr>
          <w:spacing w:val="-34"/>
          <w:w w:val="117"/>
          <w:sz w:val="64"/>
        </w:rPr>
        <w:t>c</w:t>
      </w:r>
      <w:r>
        <w:rPr>
          <w:spacing w:val="36"/>
          <w:w w:val="107"/>
          <w:sz w:val="64"/>
        </w:rPr>
        <w:t>e</w:t>
      </w:r>
      <w:r>
        <w:rPr>
          <w:spacing w:val="-41"/>
          <w:w w:val="103"/>
          <w:sz w:val="64"/>
        </w:rPr>
        <w:t>U</w:t>
      </w:r>
      <w:r>
        <w:rPr>
          <w:spacing w:val="-39"/>
          <w:w w:val="112"/>
          <w:sz w:val="64"/>
        </w:rPr>
        <w:t>p</w:t>
      </w:r>
      <w:r>
        <w:rPr>
          <w:spacing w:val="-38"/>
          <w:w w:val="111"/>
          <w:sz w:val="64"/>
        </w:rPr>
        <w:t>d</w:t>
      </w:r>
      <w:r>
        <w:rPr>
          <w:spacing w:val="-42"/>
          <w:w w:val="107"/>
          <w:sz w:val="64"/>
        </w:rPr>
        <w:t>a</w:t>
      </w:r>
      <w:r>
        <w:rPr>
          <w:spacing w:val="-22"/>
          <w:w w:val="127"/>
          <w:sz w:val="64"/>
        </w:rPr>
        <w:t>t</w:t>
      </w:r>
      <w:r>
        <w:rPr>
          <w:spacing w:val="-43"/>
          <w:w w:val="107"/>
          <w:sz w:val="64"/>
        </w:rPr>
        <w:t>e</w:t>
      </w:r>
      <w:r>
        <w:rPr>
          <w:spacing w:val="8"/>
          <w:w w:val="106"/>
          <w:sz w:val="64"/>
        </w:rPr>
        <w:t>s</w:t>
      </w:r>
      <w:r>
        <w:rPr>
          <w:spacing w:val="-27"/>
          <w:w w:val="109"/>
          <w:sz w:val="64"/>
        </w:rPr>
        <w:t xml:space="preserve"> </w:t>
      </w:r>
      <w:r>
        <w:rPr>
          <w:spacing w:val="-4"/>
          <w:w w:val="110"/>
          <w:sz w:val="64"/>
        </w:rPr>
        <w:t>Aim</w:t>
      </w:r>
    </w:p>
    <w:p w14:paraId="0D3B71B9">
      <w:pPr>
        <w:pStyle w:val="4"/>
        <w:spacing w:line="648" w:lineRule="exact"/>
        <w:ind w:left="186"/>
      </w:pPr>
      <w:r>
        <w:rPr>
          <w:spacing w:val="-10"/>
          <w:w w:val="105"/>
        </w:rPr>
        <w:t>Toexplain</w:t>
      </w:r>
      <w:r>
        <w:rPr>
          <w:spacing w:val="-90"/>
          <w:w w:val="105"/>
        </w:rPr>
        <w:t xml:space="preserve"> </w:t>
      </w:r>
      <w:r>
        <w:rPr>
          <w:spacing w:val="-10"/>
          <w:w w:val="105"/>
        </w:rPr>
        <w:t>how</w:t>
      </w:r>
      <w:r>
        <w:rPr>
          <w:spacing w:val="-84"/>
          <w:w w:val="105"/>
        </w:rPr>
        <w:t xml:space="preserve"> </w:t>
      </w:r>
      <w:r>
        <w:rPr>
          <w:spacing w:val="-10"/>
          <w:w w:val="105"/>
        </w:rPr>
        <w:t>transaction</w:t>
      </w:r>
      <w:r>
        <w:rPr>
          <w:spacing w:val="-90"/>
          <w:w w:val="105"/>
        </w:rPr>
        <w:t xml:space="preserve"> </w:t>
      </w:r>
      <w:r>
        <w:rPr>
          <w:spacing w:val="-10"/>
          <w:w w:val="105"/>
        </w:rPr>
        <w:t>managementensuresdataconsistency,</w:t>
      </w:r>
    </w:p>
    <w:p w14:paraId="44AE958E">
      <w:pPr>
        <w:pStyle w:val="4"/>
        <w:spacing w:before="163" w:line="316" w:lineRule="auto"/>
        <w:ind w:left="186"/>
      </w:pPr>
      <w:r>
        <w:rPr>
          <w:spacing w:val="-8"/>
          <w:w w:val="105"/>
        </w:rPr>
        <w:t>accuracy,</w:t>
      </w:r>
      <w:r>
        <w:rPr>
          <w:spacing w:val="-104"/>
          <w:w w:val="105"/>
        </w:rPr>
        <w:t xml:space="preserve"> </w:t>
      </w:r>
      <w:r>
        <w:rPr>
          <w:spacing w:val="-8"/>
          <w:w w:val="105"/>
        </w:rPr>
        <w:t>andreliabilitywhen</w:t>
      </w:r>
      <w:r>
        <w:rPr>
          <w:spacing w:val="-99"/>
          <w:w w:val="105"/>
        </w:rPr>
        <w:t xml:space="preserve"> </w:t>
      </w:r>
      <w:r>
        <w:rPr>
          <w:spacing w:val="-8"/>
          <w:w w:val="105"/>
        </w:rPr>
        <w:t>multiple</w:t>
      </w:r>
      <w:r>
        <w:rPr>
          <w:spacing w:val="-99"/>
          <w:w w:val="105"/>
        </w:rPr>
        <w:t xml:space="preserve"> </w:t>
      </w:r>
      <w:r>
        <w:rPr>
          <w:spacing w:val="-8"/>
          <w:w w:val="105"/>
        </w:rPr>
        <w:t>users</w:t>
      </w:r>
      <w:r>
        <w:rPr>
          <w:spacing w:val="-94"/>
          <w:w w:val="105"/>
        </w:rPr>
        <w:t xml:space="preserve"> </w:t>
      </w:r>
      <w:r>
        <w:rPr>
          <w:spacing w:val="-8"/>
          <w:w w:val="105"/>
        </w:rPr>
        <w:t>simultaneouslyupdate</w:t>
      </w:r>
      <w:r>
        <w:rPr>
          <w:spacing w:val="-99"/>
          <w:w w:val="105"/>
        </w:rPr>
        <w:t xml:space="preserve"> </w:t>
      </w:r>
      <w:r>
        <w:rPr>
          <w:spacing w:val="-8"/>
          <w:w w:val="105"/>
        </w:rPr>
        <w:t xml:space="preserve">service </w:t>
      </w:r>
      <w:r>
        <w:rPr>
          <w:spacing w:val="-2"/>
          <w:w w:val="105"/>
        </w:rPr>
        <w:t>recordsin</w:t>
      </w:r>
      <w:r>
        <w:rPr>
          <w:spacing w:val="-10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5"/>
          <w:w w:val="105"/>
        </w:rPr>
        <w:t xml:space="preserve"> </w:t>
      </w:r>
      <w:r>
        <w:rPr>
          <w:spacing w:val="-2"/>
          <w:w w:val="105"/>
        </w:rPr>
        <w:t>VehicleServiceandMaintenance</w:t>
      </w:r>
      <w:r>
        <w:rPr>
          <w:spacing w:val="-105"/>
          <w:w w:val="105"/>
        </w:rPr>
        <w:t xml:space="preserve"> </w:t>
      </w:r>
      <w:r>
        <w:rPr>
          <w:spacing w:val="-2"/>
          <w:w w:val="105"/>
        </w:rPr>
        <w:t xml:space="preserve">Trackerdatabase </w:t>
      </w:r>
      <w:r>
        <w:rPr>
          <w:spacing w:val="-8"/>
          <w:w w:val="105"/>
        </w:rPr>
        <w:t>1.Introduction</w:t>
      </w:r>
    </w:p>
    <w:p w14:paraId="0DE3DC5D">
      <w:pPr>
        <w:pStyle w:val="4"/>
        <w:spacing w:before="519" w:line="280" w:lineRule="auto"/>
        <w:ind w:left="186" w:right="499"/>
      </w:pPr>
      <w:r>
        <w:t>When multiple users</w:t>
      </w:r>
      <w:r>
        <w:rPr>
          <w:spacing w:val="-5"/>
        </w:rPr>
        <w:t xml:space="preserve"> </w:t>
      </w:r>
      <w:r>
        <w:t>(such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technicians or managers) update service records at the same time, it may cause problems like data </w:t>
      </w:r>
      <w:r>
        <w:rPr>
          <w:spacing w:val="-4"/>
          <w:w w:val="110"/>
        </w:rPr>
        <w:t>inconsistency,</w:t>
      </w:r>
      <w:r>
        <w:rPr>
          <w:spacing w:val="-38"/>
          <w:w w:val="110"/>
        </w:rPr>
        <w:t xml:space="preserve"> </w:t>
      </w:r>
      <w:r>
        <w:rPr>
          <w:spacing w:val="-4"/>
          <w:w w:val="110"/>
        </w:rPr>
        <w:t>lost</w:t>
      </w:r>
      <w:r>
        <w:rPr>
          <w:spacing w:val="-59"/>
          <w:w w:val="110"/>
        </w:rPr>
        <w:t xml:space="preserve"> </w:t>
      </w:r>
      <w:r>
        <w:rPr>
          <w:spacing w:val="-4"/>
          <w:w w:val="110"/>
        </w:rPr>
        <w:t>updates,</w:t>
      </w:r>
      <w:r>
        <w:rPr>
          <w:spacing w:val="-37"/>
          <w:w w:val="110"/>
        </w:rPr>
        <w:t xml:space="preserve"> </w:t>
      </w:r>
      <w:r>
        <w:rPr>
          <w:spacing w:val="-4"/>
          <w:w w:val="110"/>
        </w:rPr>
        <w:t>or</w:t>
      </w:r>
      <w:r>
        <w:rPr>
          <w:spacing w:val="-38"/>
          <w:w w:val="110"/>
        </w:rPr>
        <w:t xml:space="preserve"> </w:t>
      </w:r>
      <w:r>
        <w:rPr>
          <w:spacing w:val="-4"/>
          <w:w w:val="110"/>
        </w:rPr>
        <w:t>dirty</w:t>
      </w:r>
      <w:r>
        <w:rPr>
          <w:spacing w:val="-40"/>
          <w:w w:val="110"/>
        </w:rPr>
        <w:t xml:space="preserve"> </w:t>
      </w:r>
      <w:r>
        <w:rPr>
          <w:spacing w:val="-4"/>
          <w:w w:val="110"/>
        </w:rPr>
        <w:t>reads.</w:t>
      </w:r>
    </w:p>
    <w:p w14:paraId="59EFEB0C">
      <w:pPr>
        <w:pStyle w:val="4"/>
        <w:spacing w:line="278" w:lineRule="auto"/>
        <w:ind w:left="186"/>
      </w:pPr>
      <w:r>
        <w:rPr>
          <w:spacing w:val="-8"/>
          <w:w w:val="105"/>
        </w:rPr>
        <w:t>Transaction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management</w:t>
      </w:r>
      <w:r>
        <w:rPr>
          <w:spacing w:val="-23"/>
          <w:w w:val="105"/>
        </w:rPr>
        <w:t xml:space="preserve"> </w:t>
      </w:r>
      <w:r>
        <w:rPr>
          <w:spacing w:val="-8"/>
          <w:w w:val="105"/>
        </w:rPr>
        <w:t>and</w:t>
      </w:r>
      <w:r>
        <w:rPr>
          <w:spacing w:val="-34"/>
          <w:w w:val="105"/>
        </w:rPr>
        <w:t xml:space="preserve"> </w:t>
      </w:r>
      <w:r>
        <w:rPr>
          <w:spacing w:val="-8"/>
          <w:w w:val="105"/>
        </w:rPr>
        <w:t>concurrency</w:t>
      </w:r>
      <w:r>
        <w:rPr>
          <w:spacing w:val="-27"/>
          <w:w w:val="105"/>
        </w:rPr>
        <w:t xml:space="preserve"> </w:t>
      </w:r>
      <w:r>
        <w:rPr>
          <w:spacing w:val="-8"/>
          <w:w w:val="105"/>
        </w:rPr>
        <w:t>control</w:t>
      </w:r>
      <w:r>
        <w:rPr>
          <w:spacing w:val="-46"/>
          <w:w w:val="105"/>
        </w:rPr>
        <w:t xml:space="preserve"> </w:t>
      </w:r>
      <w:r>
        <w:rPr>
          <w:spacing w:val="-8"/>
          <w:w w:val="105"/>
        </w:rPr>
        <w:t>techniques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are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 xml:space="preserve">used </w:t>
      </w:r>
      <w:r>
        <w:rPr>
          <w:spacing w:val="-6"/>
          <w:w w:val="105"/>
        </w:rPr>
        <w:t>to</w:t>
      </w:r>
      <w:r>
        <w:rPr>
          <w:spacing w:val="-36"/>
          <w:w w:val="105"/>
        </w:rPr>
        <w:t xml:space="preserve"> </w:t>
      </w:r>
      <w:r>
        <w:rPr>
          <w:spacing w:val="-6"/>
          <w:w w:val="105"/>
        </w:rPr>
        <w:t>prevent</w:t>
      </w:r>
      <w:r>
        <w:rPr>
          <w:spacing w:val="-28"/>
          <w:w w:val="105"/>
        </w:rPr>
        <w:t xml:space="preserve"> </w:t>
      </w:r>
      <w:r>
        <w:rPr>
          <w:spacing w:val="-6"/>
          <w:w w:val="105"/>
        </w:rPr>
        <w:t>these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>issues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and</w:t>
      </w:r>
      <w:r>
        <w:rPr>
          <w:spacing w:val="-38"/>
          <w:w w:val="105"/>
        </w:rPr>
        <w:t xml:space="preserve"> </w:t>
      </w:r>
      <w:r>
        <w:rPr>
          <w:spacing w:val="-6"/>
          <w:w w:val="105"/>
        </w:rPr>
        <w:t>ensure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spacing w:val="-6"/>
          <w:w w:val="105"/>
        </w:rPr>
        <w:t>database</w:t>
      </w:r>
      <w:r>
        <w:rPr>
          <w:spacing w:val="-25"/>
          <w:w w:val="105"/>
        </w:rPr>
        <w:t xml:space="preserve"> </w:t>
      </w:r>
      <w:r>
        <w:rPr>
          <w:spacing w:val="-6"/>
          <w:w w:val="105"/>
        </w:rPr>
        <w:t>remains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accurate</w:t>
      </w:r>
      <w:r>
        <w:rPr>
          <w:spacing w:val="-25"/>
          <w:w w:val="105"/>
        </w:rPr>
        <w:t xml:space="preserve"> </w:t>
      </w:r>
      <w:r>
        <w:rPr>
          <w:spacing w:val="-6"/>
          <w:w w:val="105"/>
        </w:rPr>
        <w:t xml:space="preserve">and </w:t>
      </w:r>
      <w:r>
        <w:rPr>
          <w:spacing w:val="-2"/>
          <w:w w:val="105"/>
        </w:rPr>
        <w:t>reliable.</w:t>
      </w:r>
    </w:p>
    <w:p w14:paraId="7618C231">
      <w:pPr>
        <w:pStyle w:val="4"/>
      </w:pPr>
    </w:p>
    <w:p w14:paraId="6892D220">
      <w:pPr>
        <w:pStyle w:val="4"/>
        <w:spacing w:before="94"/>
      </w:pPr>
    </w:p>
    <w:p w14:paraId="4BAC4BE6">
      <w:pPr>
        <w:pStyle w:val="6"/>
        <w:numPr>
          <w:ilvl w:val="0"/>
          <w:numId w:val="4"/>
        </w:numPr>
        <w:tabs>
          <w:tab w:val="left" w:pos="745"/>
        </w:tabs>
        <w:spacing w:before="0" w:after="0" w:line="240" w:lineRule="auto"/>
        <w:ind w:left="745" w:right="0" w:hanging="559"/>
        <w:jc w:val="left"/>
        <w:rPr>
          <w:color w:val="2E73B4"/>
          <w:sz w:val="58"/>
        </w:rPr>
      </w:pPr>
      <w:r>
        <w:rPr>
          <w:color w:val="2E73B4"/>
          <w:sz w:val="58"/>
        </w:rPr>
        <w:t>ACIDProperties</w:t>
      </w:r>
      <w:r>
        <w:rPr>
          <w:color w:val="2E73B4"/>
          <w:spacing w:val="-83"/>
          <w:sz w:val="58"/>
        </w:rPr>
        <w:t xml:space="preserve"> </w:t>
      </w:r>
      <w:r>
        <w:rPr>
          <w:color w:val="2E73B4"/>
          <w:sz w:val="58"/>
        </w:rPr>
        <w:t>of</w:t>
      </w:r>
      <w:r>
        <w:rPr>
          <w:color w:val="2E73B4"/>
          <w:spacing w:val="-68"/>
          <w:sz w:val="58"/>
        </w:rPr>
        <w:t xml:space="preserve"> </w:t>
      </w:r>
      <w:r>
        <w:rPr>
          <w:color w:val="2E73B4"/>
          <w:spacing w:val="-2"/>
          <w:sz w:val="58"/>
        </w:rPr>
        <w:t>Transactions</w:t>
      </w:r>
    </w:p>
    <w:p w14:paraId="5CC79FDD">
      <w:pPr>
        <w:pStyle w:val="4"/>
        <w:tabs>
          <w:tab w:val="left" w:pos="9740"/>
        </w:tabs>
        <w:spacing w:before="203"/>
        <w:ind w:left="685"/>
      </w:pPr>
      <w:r>
        <w:rPr>
          <w:spacing w:val="-2"/>
          <w:w w:val="115"/>
        </w:rPr>
        <w:t>Property</w:t>
      </w:r>
      <w:r>
        <w:tab/>
      </w:r>
      <w:r>
        <w:rPr>
          <w:spacing w:val="-8"/>
          <w:w w:val="115"/>
        </w:rPr>
        <w:t>Description</w:t>
      </w:r>
    </w:p>
    <w:p w14:paraId="029351CC">
      <w:pPr>
        <w:pStyle w:val="4"/>
        <w:spacing w:before="523"/>
        <w:ind w:left="1283"/>
        <w:jc w:val="center"/>
      </w:pPr>
      <w:r>
        <w:rPr>
          <w:spacing w:val="-12"/>
          <w:w w:val="105"/>
        </w:rPr>
        <w:t>Ensures</w:t>
      </w:r>
      <w:r>
        <w:rPr>
          <w:spacing w:val="-15"/>
          <w:w w:val="105"/>
        </w:rPr>
        <w:t xml:space="preserve"> </w:t>
      </w:r>
      <w:r>
        <w:rPr>
          <w:spacing w:val="-12"/>
          <w:w w:val="105"/>
        </w:rPr>
        <w:t>that</w:t>
      </w:r>
      <w:r>
        <w:rPr>
          <w:spacing w:val="-43"/>
          <w:w w:val="105"/>
        </w:rPr>
        <w:t xml:space="preserve"> </w:t>
      </w:r>
      <w:r>
        <w:rPr>
          <w:spacing w:val="-12"/>
          <w:w w:val="105"/>
        </w:rPr>
        <w:t>all</w:t>
      </w:r>
      <w:r>
        <w:rPr>
          <w:spacing w:val="-24"/>
          <w:w w:val="105"/>
        </w:rPr>
        <w:t xml:space="preserve"> </w:t>
      </w:r>
      <w:r>
        <w:rPr>
          <w:spacing w:val="-12"/>
          <w:w w:val="105"/>
        </w:rPr>
        <w:t>operations</w:t>
      </w:r>
      <w:r>
        <w:rPr>
          <w:spacing w:val="-36"/>
          <w:w w:val="105"/>
        </w:rPr>
        <w:t xml:space="preserve"> </w:t>
      </w:r>
      <w:r>
        <w:rPr>
          <w:spacing w:val="-12"/>
          <w:w w:val="105"/>
        </w:rPr>
        <w:t>within</w:t>
      </w:r>
      <w:r>
        <w:rPr>
          <w:spacing w:val="-19"/>
          <w:w w:val="105"/>
        </w:rPr>
        <w:t xml:space="preserve"> </w:t>
      </w:r>
      <w:r>
        <w:rPr>
          <w:spacing w:val="-12"/>
          <w:w w:val="105"/>
        </w:rPr>
        <w:t>a</w:t>
      </w:r>
      <w:r>
        <w:rPr>
          <w:spacing w:val="-37"/>
          <w:w w:val="105"/>
        </w:rPr>
        <w:t xml:space="preserve"> </w:t>
      </w:r>
      <w:r>
        <w:rPr>
          <w:spacing w:val="-12"/>
          <w:w w:val="105"/>
        </w:rPr>
        <w:t>transaction</w:t>
      </w:r>
      <w:r>
        <w:rPr>
          <w:spacing w:val="-19"/>
          <w:w w:val="105"/>
        </w:rPr>
        <w:t xml:space="preserve"> </w:t>
      </w:r>
      <w:r>
        <w:rPr>
          <w:spacing w:val="-12"/>
          <w:w w:val="105"/>
        </w:rPr>
        <w:t>are</w:t>
      </w:r>
    </w:p>
    <w:p w14:paraId="29EBE7D5">
      <w:pPr>
        <w:pStyle w:val="4"/>
        <w:spacing w:after="0"/>
        <w:jc w:val="center"/>
        <w:sectPr>
          <w:pgSz w:w="24470" w:h="31660"/>
          <w:pgMar w:top="2840" w:right="2834" w:bottom="280" w:left="2692" w:header="720" w:footer="720" w:gutter="0"/>
          <w:cols w:space="720" w:num="1"/>
        </w:sectPr>
      </w:pPr>
    </w:p>
    <w:p w14:paraId="3D5DC868">
      <w:pPr>
        <w:pStyle w:val="4"/>
        <w:spacing w:before="83"/>
        <w:ind w:left="186"/>
      </w:pPr>
      <w:r>
        <w:rPr>
          <w:spacing w:val="-12"/>
          <w:w w:val="115"/>
        </w:rPr>
        <w:t>Atomicity</w:t>
      </w:r>
    </w:p>
    <w:p w14:paraId="76EAC7C9">
      <w:pPr>
        <w:pStyle w:val="4"/>
        <w:spacing w:before="73" w:line="266" w:lineRule="auto"/>
        <w:ind w:left="186" w:right="2438"/>
      </w:pPr>
      <w:r>
        <w:br w:type="column"/>
      </w:r>
      <w:r>
        <w:rPr>
          <w:spacing w:val="-8"/>
          <w:w w:val="105"/>
        </w:rPr>
        <w:t>completed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successfu</w:t>
      </w:r>
      <w:r>
        <w:rPr>
          <w:spacing w:val="-65"/>
          <w:w w:val="105"/>
        </w:rPr>
        <w:t xml:space="preserve"> </w:t>
      </w:r>
      <w:r>
        <w:rPr>
          <w:rFonts w:ascii="Trebuchet MS"/>
          <w:b/>
          <w:spacing w:val="-8"/>
          <w:w w:val="105"/>
        </w:rPr>
        <w:t>l</w:t>
      </w:r>
      <w:r>
        <w:rPr>
          <w:spacing w:val="-8"/>
          <w:w w:val="105"/>
        </w:rPr>
        <w:t>y.</w:t>
      </w:r>
      <w:r>
        <w:rPr>
          <w:spacing w:val="-21"/>
          <w:w w:val="105"/>
        </w:rPr>
        <w:t xml:space="preserve"> </w:t>
      </w:r>
      <w:r>
        <w:rPr>
          <w:spacing w:val="-8"/>
          <w:w w:val="105"/>
        </w:rPr>
        <w:t>If</w:t>
      </w:r>
      <w:r>
        <w:rPr>
          <w:spacing w:val="-49"/>
          <w:w w:val="105"/>
        </w:rPr>
        <w:t xml:space="preserve"> </w:t>
      </w:r>
      <w:r>
        <w:rPr>
          <w:spacing w:val="-8"/>
          <w:w w:val="105"/>
        </w:rPr>
        <w:t>any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part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fails,</w:t>
      </w:r>
      <w:r>
        <w:rPr>
          <w:spacing w:val="-31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spacing w:val="-8"/>
          <w:w w:val="105"/>
        </w:rPr>
        <w:t xml:space="preserve">entire </w:t>
      </w:r>
      <w:r>
        <w:rPr>
          <w:w w:val="105"/>
        </w:rPr>
        <w:t>transaction</w:t>
      </w:r>
      <w:r>
        <w:rPr>
          <w:spacing w:val="-41"/>
          <w:w w:val="105"/>
        </w:rPr>
        <w:t xml:space="preserve"> </w:t>
      </w:r>
      <w:r>
        <w:rPr>
          <w:w w:val="105"/>
        </w:rPr>
        <w:t>is</w:t>
      </w:r>
      <w:r>
        <w:rPr>
          <w:spacing w:val="-41"/>
          <w:w w:val="105"/>
        </w:rPr>
        <w:t xml:space="preserve"> </w:t>
      </w:r>
      <w:r>
        <w:rPr>
          <w:w w:val="105"/>
        </w:rPr>
        <w:t>rolled</w:t>
      </w:r>
      <w:r>
        <w:rPr>
          <w:spacing w:val="-40"/>
          <w:w w:val="105"/>
        </w:rPr>
        <w:t xml:space="preserve"> </w:t>
      </w:r>
      <w:r>
        <w:rPr>
          <w:w w:val="105"/>
        </w:rPr>
        <w:t>back.</w:t>
      </w:r>
    </w:p>
    <w:p w14:paraId="1560E315">
      <w:pPr>
        <w:pStyle w:val="4"/>
        <w:spacing w:after="0" w:line="266" w:lineRule="auto"/>
        <w:sectPr>
          <w:type w:val="continuous"/>
          <w:pgSz w:w="24470" w:h="31660"/>
          <w:pgMar w:top="1140" w:right="2834" w:bottom="280" w:left="2692" w:header="720" w:footer="720" w:gutter="0"/>
          <w:cols w:equalWidth="0" w:num="2">
            <w:col w:w="2814" w:space="643"/>
            <w:col w:w="15487"/>
          </w:cols>
        </w:sectPr>
      </w:pPr>
    </w:p>
    <w:p w14:paraId="19D98333">
      <w:pPr>
        <w:pStyle w:val="4"/>
        <w:spacing w:before="500" w:line="175" w:lineRule="auto"/>
        <w:ind w:left="3643" w:right="673" w:hanging="3458"/>
      </w:pPr>
      <w:r>
        <w:rPr>
          <w:spacing w:val="-6"/>
          <w:w w:val="105"/>
          <w:position w:val="-35"/>
        </w:rPr>
        <w:t>Consistency</w:t>
      </w:r>
      <w:r>
        <w:rPr>
          <w:spacing w:val="-52"/>
          <w:w w:val="105"/>
          <w:position w:val="-35"/>
        </w:rPr>
        <w:t xml:space="preserve"> </w:t>
      </w:r>
      <w:r>
        <w:rPr>
          <w:spacing w:val="-6"/>
          <w:w w:val="105"/>
        </w:rPr>
        <w:t>Ensures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that</w:t>
      </w:r>
      <w:r>
        <w:rPr>
          <w:spacing w:val="-47"/>
          <w:w w:val="105"/>
        </w:rPr>
        <w:t xml:space="preserve"> </w:t>
      </w:r>
      <w:r>
        <w:rPr>
          <w:spacing w:val="-6"/>
          <w:w w:val="105"/>
        </w:rPr>
        <w:t>the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>database</w:t>
      </w:r>
      <w:r>
        <w:rPr>
          <w:spacing w:val="-34"/>
          <w:w w:val="105"/>
        </w:rPr>
        <w:t xml:space="preserve"> </w:t>
      </w:r>
      <w:r>
        <w:rPr>
          <w:spacing w:val="-6"/>
          <w:w w:val="105"/>
        </w:rPr>
        <w:t>remains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in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a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valid</w:t>
      </w:r>
      <w:r>
        <w:rPr>
          <w:spacing w:val="-39"/>
          <w:w w:val="105"/>
        </w:rPr>
        <w:t xml:space="preserve"> </w:t>
      </w:r>
      <w:r>
        <w:rPr>
          <w:spacing w:val="-6"/>
          <w:w w:val="105"/>
        </w:rPr>
        <w:t>state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 xml:space="preserve">before </w:t>
      </w:r>
      <w:r>
        <w:rPr>
          <w:w w:val="105"/>
        </w:rPr>
        <w:t>and</w:t>
      </w:r>
      <w:r>
        <w:rPr>
          <w:spacing w:val="-27"/>
          <w:w w:val="105"/>
        </w:rPr>
        <w:t xml:space="preserve"> </w:t>
      </w:r>
      <w:r>
        <w:rPr>
          <w:w w:val="105"/>
        </w:rPr>
        <w:t>after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34"/>
          <w:w w:val="105"/>
        </w:rPr>
        <w:t xml:space="preserve"> </w:t>
      </w:r>
      <w:r>
        <w:rPr>
          <w:w w:val="105"/>
        </w:rPr>
        <w:t>transaction.</w:t>
      </w:r>
    </w:p>
    <w:p w14:paraId="65247296">
      <w:pPr>
        <w:pStyle w:val="4"/>
        <w:tabs>
          <w:tab w:val="left" w:pos="3643"/>
        </w:tabs>
        <w:spacing w:before="600" w:line="175" w:lineRule="auto"/>
        <w:ind w:left="3643" w:right="499" w:hanging="3458"/>
      </w:pPr>
      <w:r>
        <w:rPr>
          <w:spacing w:val="-2"/>
          <w:w w:val="110"/>
          <w:position w:val="-35"/>
        </w:rPr>
        <w:t>Isolation</w:t>
      </w:r>
      <w:r>
        <w:rPr>
          <w:position w:val="-35"/>
        </w:rPr>
        <w:tab/>
      </w:r>
      <w:r>
        <w:rPr>
          <w:spacing w:val="-8"/>
          <w:w w:val="105"/>
        </w:rPr>
        <w:t>Ensures</w:t>
      </w:r>
      <w:r>
        <w:rPr>
          <w:spacing w:val="-18"/>
          <w:w w:val="105"/>
        </w:rPr>
        <w:t xml:space="preserve"> </w:t>
      </w:r>
      <w:r>
        <w:rPr>
          <w:spacing w:val="-8"/>
          <w:w w:val="105"/>
        </w:rPr>
        <w:t>that</w:t>
      </w:r>
      <w:r>
        <w:rPr>
          <w:spacing w:val="-46"/>
          <w:w w:val="105"/>
        </w:rPr>
        <w:t xml:space="preserve"> </w:t>
      </w:r>
      <w:r>
        <w:rPr>
          <w:spacing w:val="-8"/>
          <w:w w:val="105"/>
        </w:rPr>
        <w:t>concurrent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transactions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>do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not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interfere</w:t>
      </w:r>
      <w:r>
        <w:rPr>
          <w:spacing w:val="-43"/>
          <w:w w:val="105"/>
        </w:rPr>
        <w:t xml:space="preserve"> </w:t>
      </w:r>
      <w:r>
        <w:rPr>
          <w:spacing w:val="-8"/>
          <w:w w:val="105"/>
        </w:rPr>
        <w:t xml:space="preserve">with </w:t>
      </w:r>
      <w:r>
        <w:rPr>
          <w:spacing w:val="-8"/>
          <w:w w:val="110"/>
        </w:rPr>
        <w:t>each</w:t>
      </w:r>
      <w:r>
        <w:rPr>
          <w:spacing w:val="-35"/>
          <w:w w:val="110"/>
        </w:rPr>
        <w:t xml:space="preserve"> </w:t>
      </w:r>
      <w:r>
        <w:rPr>
          <w:spacing w:val="-8"/>
          <w:w w:val="140"/>
        </w:rPr>
        <w:t>other’</w:t>
      </w:r>
      <w:r>
        <w:rPr>
          <w:w w:val="140"/>
        </w:rPr>
        <w:t xml:space="preserve"> </w:t>
      </w:r>
      <w:r>
        <w:rPr>
          <w:spacing w:val="-8"/>
          <w:w w:val="110"/>
        </w:rPr>
        <w:t>s</w:t>
      </w:r>
      <w:r>
        <w:rPr>
          <w:spacing w:val="-49"/>
          <w:w w:val="110"/>
        </w:rPr>
        <w:t xml:space="preserve"> </w:t>
      </w:r>
      <w:r>
        <w:rPr>
          <w:spacing w:val="-8"/>
          <w:w w:val="110"/>
        </w:rPr>
        <w:t>operations.</w:t>
      </w:r>
    </w:p>
    <w:p w14:paraId="2205DC59">
      <w:pPr>
        <w:pStyle w:val="4"/>
        <w:tabs>
          <w:tab w:val="left" w:pos="3643"/>
        </w:tabs>
        <w:spacing w:before="601" w:line="175" w:lineRule="auto"/>
        <w:ind w:left="3643" w:right="163" w:hanging="3458"/>
      </w:pPr>
      <w:r>
        <w:rPr>
          <w:spacing w:val="-2"/>
          <w:w w:val="110"/>
          <w:position w:val="-35"/>
        </w:rPr>
        <w:t>Durability</w:t>
      </w:r>
      <w:r>
        <w:rPr>
          <w:position w:val="-35"/>
        </w:rPr>
        <w:tab/>
      </w:r>
      <w:r>
        <w:rPr>
          <w:spacing w:val="-8"/>
          <w:w w:val="105"/>
        </w:rPr>
        <w:t>Ensures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that</w:t>
      </w:r>
      <w:r>
        <w:rPr>
          <w:spacing w:val="-47"/>
          <w:w w:val="105"/>
        </w:rPr>
        <w:t xml:space="preserve"> </w:t>
      </w:r>
      <w:r>
        <w:rPr>
          <w:spacing w:val="-8"/>
          <w:w w:val="105"/>
        </w:rPr>
        <w:t>once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a</w:t>
      </w:r>
      <w:r>
        <w:rPr>
          <w:spacing w:val="-24"/>
          <w:w w:val="105"/>
        </w:rPr>
        <w:t xml:space="preserve"> </w:t>
      </w:r>
      <w:r>
        <w:rPr>
          <w:spacing w:val="-8"/>
          <w:w w:val="105"/>
        </w:rPr>
        <w:t>transaction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is</w:t>
      </w:r>
      <w:r>
        <w:rPr>
          <w:spacing w:val="-23"/>
          <w:w w:val="105"/>
        </w:rPr>
        <w:t xml:space="preserve"> </w:t>
      </w:r>
      <w:r>
        <w:rPr>
          <w:spacing w:val="-8"/>
          <w:w w:val="105"/>
        </w:rPr>
        <w:t>committed,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8"/>
          <w:w w:val="105"/>
        </w:rPr>
        <w:t xml:space="preserve">changes </w:t>
      </w:r>
      <w:r>
        <w:t>remain permanent even after a</w:t>
      </w:r>
      <w:r>
        <w:rPr>
          <w:spacing w:val="40"/>
        </w:rPr>
        <w:t xml:space="preserve"> </w:t>
      </w:r>
      <w:r>
        <w:t>system crash.</w:t>
      </w:r>
    </w:p>
    <w:p w14:paraId="41F55282">
      <w:pPr>
        <w:pStyle w:val="4"/>
        <w:spacing w:after="0" w:line="175" w:lineRule="auto"/>
        <w:sectPr>
          <w:type w:val="continuous"/>
          <w:pgSz w:w="24470" w:h="31660"/>
          <w:pgMar w:top="1140" w:right="2834" w:bottom="280" w:left="2692" w:header="720" w:footer="720" w:gutter="0"/>
          <w:cols w:space="720" w:num="1"/>
        </w:sectPr>
      </w:pPr>
    </w:p>
    <w:p w14:paraId="60FDF910">
      <w:pPr>
        <w:pStyle w:val="6"/>
        <w:numPr>
          <w:ilvl w:val="0"/>
          <w:numId w:val="4"/>
        </w:numPr>
        <w:tabs>
          <w:tab w:val="left" w:pos="823"/>
        </w:tabs>
        <w:spacing w:before="80" w:after="0" w:line="240" w:lineRule="auto"/>
        <w:ind w:left="823" w:right="0" w:hanging="637"/>
        <w:jc w:val="left"/>
        <w:rPr>
          <w:color w:val="2E73B4"/>
          <w:sz w:val="58"/>
        </w:rPr>
      </w:pPr>
      <w:r>
        <w:rPr>
          <w:color w:val="2E73B4"/>
          <w:sz w:val="58"/>
        </w:rPr>
        <w:t>Example</w:t>
      </w:r>
      <w:r>
        <w:rPr>
          <w:color w:val="2E73B4"/>
          <w:spacing w:val="-17"/>
          <w:sz w:val="58"/>
        </w:rPr>
        <w:t xml:space="preserve"> </w:t>
      </w:r>
      <w:r>
        <w:rPr>
          <w:color w:val="2E73B4"/>
          <w:sz w:val="58"/>
        </w:rPr>
        <w:t>of</w:t>
      </w:r>
      <w:r>
        <w:rPr>
          <w:color w:val="2E73B4"/>
          <w:spacing w:val="-20"/>
          <w:sz w:val="58"/>
        </w:rPr>
        <w:t xml:space="preserve"> </w:t>
      </w:r>
      <w:r>
        <w:rPr>
          <w:color w:val="2E73B4"/>
          <w:sz w:val="58"/>
        </w:rPr>
        <w:t>Transaction</w:t>
      </w:r>
      <w:r>
        <w:rPr>
          <w:color w:val="2E73B4"/>
          <w:spacing w:val="-17"/>
          <w:sz w:val="58"/>
        </w:rPr>
        <w:t xml:space="preserve"> </w:t>
      </w:r>
      <w:r>
        <w:rPr>
          <w:color w:val="2E73B4"/>
          <w:spacing w:val="-2"/>
          <w:sz w:val="58"/>
        </w:rPr>
        <w:t>Management</w:t>
      </w:r>
    </w:p>
    <w:p w14:paraId="4A4CB7B5">
      <w:pPr>
        <w:pStyle w:val="4"/>
        <w:spacing w:before="76"/>
      </w:pPr>
    </w:p>
    <w:p w14:paraId="6394C07B">
      <w:pPr>
        <w:pStyle w:val="4"/>
        <w:spacing w:before="1" w:line="273" w:lineRule="auto"/>
        <w:ind w:left="186"/>
      </w:pPr>
      <w:r>
        <w:rPr>
          <w:spacing w:val="-8"/>
          <w:w w:val="105"/>
        </w:rPr>
        <w:t>The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fo</w:t>
      </w:r>
      <w:r>
        <w:rPr>
          <w:spacing w:val="-76"/>
          <w:w w:val="105"/>
        </w:rPr>
        <w:t xml:space="preserve"> </w:t>
      </w:r>
      <w:r>
        <w:rPr>
          <w:rFonts w:ascii="Trebuchet MS"/>
          <w:b/>
          <w:spacing w:val="-8"/>
          <w:w w:val="105"/>
        </w:rPr>
        <w:t>l</w:t>
      </w:r>
      <w:r>
        <w:rPr>
          <w:spacing w:val="-8"/>
          <w:w w:val="105"/>
        </w:rPr>
        <w:t>owing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SQL</w:t>
      </w:r>
      <w:r>
        <w:rPr>
          <w:spacing w:val="-46"/>
          <w:w w:val="105"/>
        </w:rPr>
        <w:t xml:space="preserve"> </w:t>
      </w:r>
      <w:r>
        <w:rPr>
          <w:spacing w:val="-8"/>
          <w:w w:val="105"/>
        </w:rPr>
        <w:t>code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demonstrates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spacing w:val="-8"/>
          <w:w w:val="105"/>
        </w:rPr>
        <w:t>transaction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that</w:t>
      </w:r>
      <w:r>
        <w:rPr>
          <w:spacing w:val="-48"/>
          <w:w w:val="105"/>
        </w:rPr>
        <w:t xml:space="preserve"> </w:t>
      </w:r>
      <w:r>
        <w:rPr>
          <w:spacing w:val="-8"/>
          <w:w w:val="105"/>
        </w:rPr>
        <w:t>updates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 xml:space="preserve">a </w:t>
      </w:r>
      <w:r>
        <w:rPr>
          <w:spacing w:val="-4"/>
          <w:w w:val="105"/>
        </w:rPr>
        <w:t>service</w:t>
      </w:r>
      <w:r>
        <w:rPr>
          <w:spacing w:val="-37"/>
          <w:w w:val="105"/>
        </w:rPr>
        <w:t xml:space="preserve"> </w:t>
      </w:r>
      <w:r>
        <w:rPr>
          <w:spacing w:val="-4"/>
          <w:w w:val="105"/>
        </w:rPr>
        <w:t>record</w:t>
      </w:r>
      <w:r>
        <w:rPr>
          <w:spacing w:val="-29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39"/>
          <w:w w:val="105"/>
        </w:rPr>
        <w:t xml:space="preserve"> </w:t>
      </w:r>
      <w:r>
        <w:rPr>
          <w:spacing w:val="-4"/>
          <w:w w:val="105"/>
        </w:rPr>
        <w:t>logs</w:t>
      </w:r>
      <w:r>
        <w:rPr>
          <w:spacing w:val="-28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33"/>
          <w:w w:val="105"/>
        </w:rPr>
        <w:t xml:space="preserve"> </w:t>
      </w:r>
      <w:r>
        <w:rPr>
          <w:spacing w:val="-4"/>
          <w:w w:val="105"/>
        </w:rPr>
        <w:t>update</w:t>
      </w:r>
      <w:r>
        <w:rPr>
          <w:spacing w:val="-33"/>
          <w:w w:val="105"/>
        </w:rPr>
        <w:t xml:space="preserve"> </w:t>
      </w:r>
      <w:r>
        <w:rPr>
          <w:spacing w:val="-4"/>
          <w:w w:val="105"/>
        </w:rPr>
        <w:t>operation:</w:t>
      </w:r>
    </w:p>
    <w:p w14:paraId="02F83A16">
      <w:pPr>
        <w:pStyle w:val="4"/>
        <w:spacing w:before="572"/>
        <w:ind w:left="186"/>
      </w:pPr>
      <w:r>
        <w:rPr>
          <w:spacing w:val="-34"/>
        </w:rPr>
        <w:t>START</w:t>
      </w:r>
      <w:r>
        <w:rPr>
          <w:spacing w:val="-16"/>
        </w:rPr>
        <w:t xml:space="preserve"> </w:t>
      </w:r>
      <w:r>
        <w:rPr>
          <w:spacing w:val="-4"/>
        </w:rPr>
        <w:t>TRANSACTION;</w:t>
      </w:r>
    </w:p>
    <w:p w14:paraId="601CFAEE">
      <w:pPr>
        <w:pStyle w:val="4"/>
        <w:spacing w:before="226"/>
      </w:pPr>
    </w:p>
    <w:p w14:paraId="7E5A557C">
      <w:pPr>
        <w:pStyle w:val="4"/>
        <w:spacing w:line="278" w:lineRule="auto"/>
        <w:ind w:left="186" w:right="13963"/>
      </w:pPr>
      <w:r>
        <w:rPr>
          <w:spacing w:val="-12"/>
          <w:w w:val="105"/>
        </w:rPr>
        <w:t>UPDATE</w:t>
      </w:r>
      <w:r>
        <w:rPr>
          <w:spacing w:val="-40"/>
          <w:w w:val="105"/>
        </w:rPr>
        <w:t xml:space="preserve"> </w:t>
      </w:r>
      <w:r>
        <w:rPr>
          <w:spacing w:val="-12"/>
          <w:w w:val="105"/>
        </w:rPr>
        <w:t xml:space="preserve">Service </w:t>
      </w:r>
      <w:r>
        <w:rPr>
          <w:spacing w:val="-8"/>
        </w:rPr>
        <w:t>SET</w:t>
      </w:r>
      <w:r>
        <w:rPr>
          <w:spacing w:val="-31"/>
        </w:rPr>
        <w:t xml:space="preserve"> </w:t>
      </w:r>
      <w:r>
        <w:rPr>
          <w:spacing w:val="-8"/>
        </w:rPr>
        <w:t>Cost</w:t>
      </w:r>
      <w:r>
        <w:rPr>
          <w:spacing w:val="-31"/>
        </w:rPr>
        <w:t xml:space="preserve"> </w:t>
      </w:r>
      <w:r>
        <w:rPr>
          <w:spacing w:val="-8"/>
        </w:rPr>
        <w:t>=</w:t>
      </w:r>
      <w:r>
        <w:rPr>
          <w:spacing w:val="-35"/>
        </w:rPr>
        <w:t xml:space="preserve"> </w:t>
      </w:r>
      <w:r>
        <w:rPr>
          <w:spacing w:val="-8"/>
        </w:rPr>
        <w:t>150.00</w:t>
      </w:r>
    </w:p>
    <w:p w14:paraId="66402BF7">
      <w:pPr>
        <w:pStyle w:val="4"/>
        <w:spacing w:line="653" w:lineRule="exact"/>
        <w:ind w:left="186"/>
      </w:pPr>
      <w:r>
        <w:rPr>
          <w:spacing w:val="-8"/>
        </w:rPr>
        <w:t>WHERE</w:t>
      </w:r>
      <w:r>
        <w:rPr>
          <w:spacing w:val="-32"/>
        </w:rPr>
        <w:t xml:space="preserve"> </w:t>
      </w:r>
      <w:r>
        <w:rPr>
          <w:spacing w:val="-8"/>
        </w:rPr>
        <w:t>Service_ID</w:t>
      </w:r>
      <w:r>
        <w:rPr>
          <w:spacing w:val="-39"/>
        </w:rPr>
        <w:t xml:space="preserve"> </w:t>
      </w:r>
      <w:r>
        <w:rPr>
          <w:spacing w:val="-8"/>
        </w:rPr>
        <w:t>=</w:t>
      </w:r>
      <w:r>
        <w:rPr>
          <w:spacing w:val="-29"/>
        </w:rPr>
        <w:t xml:space="preserve"> </w:t>
      </w:r>
      <w:r>
        <w:rPr>
          <w:spacing w:val="-8"/>
        </w:rPr>
        <w:t>'SRV1001';</w:t>
      </w:r>
    </w:p>
    <w:p w14:paraId="4C4AD87F">
      <w:pPr>
        <w:pStyle w:val="4"/>
        <w:spacing w:before="226"/>
      </w:pPr>
    </w:p>
    <w:p w14:paraId="1E3EB50E">
      <w:pPr>
        <w:pStyle w:val="4"/>
        <w:spacing w:line="278" w:lineRule="auto"/>
        <w:ind w:left="186"/>
      </w:pPr>
      <w:r>
        <w:rPr>
          <w:spacing w:val="-2"/>
        </w:rPr>
        <w:t>INSERT</w:t>
      </w:r>
      <w:r>
        <w:rPr>
          <w:spacing w:val="-37"/>
        </w:rPr>
        <w:t xml:space="preserve"> </w:t>
      </w:r>
      <w:r>
        <w:rPr>
          <w:spacing w:val="-2"/>
        </w:rPr>
        <w:t>INTO</w:t>
      </w:r>
      <w:r>
        <w:rPr>
          <w:spacing w:val="-45"/>
        </w:rPr>
        <w:t xml:space="preserve"> </w:t>
      </w:r>
      <w:r>
        <w:rPr>
          <w:spacing w:val="-2"/>
        </w:rPr>
        <w:t>ServiceLog</w:t>
      </w:r>
      <w:r>
        <w:rPr>
          <w:spacing w:val="-37"/>
        </w:rPr>
        <w:t xml:space="preserve"> </w:t>
      </w:r>
      <w:r>
        <w:rPr>
          <w:spacing w:val="-2"/>
        </w:rPr>
        <w:t>(Service_ID,</w:t>
      </w:r>
      <w:r>
        <w:rPr>
          <w:spacing w:val="-36"/>
        </w:rPr>
        <w:t xml:space="preserve"> </w:t>
      </w:r>
      <w:r>
        <w:rPr>
          <w:spacing w:val="-2"/>
        </w:rPr>
        <w:t>Update_Timestamp,</w:t>
      </w:r>
      <w:r>
        <w:rPr>
          <w:spacing w:val="-37"/>
        </w:rPr>
        <w:t xml:space="preserve"> </w:t>
      </w:r>
      <w:r>
        <w:rPr>
          <w:spacing w:val="-2"/>
        </w:rPr>
        <w:t>Updated_By) VALUES</w:t>
      </w:r>
      <w:r>
        <w:rPr>
          <w:spacing w:val="-36"/>
        </w:rPr>
        <w:t xml:space="preserve"> </w:t>
      </w:r>
      <w:r>
        <w:rPr>
          <w:spacing w:val="-2"/>
        </w:rPr>
        <w:t>('SRV1001',</w:t>
      </w:r>
      <w:r>
        <w:rPr>
          <w:spacing w:val="-23"/>
        </w:rPr>
        <w:t xml:space="preserve"> </w:t>
      </w:r>
      <w:r>
        <w:rPr>
          <w:spacing w:val="-2"/>
        </w:rPr>
        <w:t>NOW(),</w:t>
      </w:r>
      <w:r>
        <w:rPr>
          <w:spacing w:val="-23"/>
        </w:rPr>
        <w:t xml:space="preserve"> </w:t>
      </w:r>
      <w:r>
        <w:rPr>
          <w:spacing w:val="-2"/>
        </w:rPr>
        <w:t>'AdminUser');</w:t>
      </w:r>
    </w:p>
    <w:p w14:paraId="7DC2C409">
      <w:pPr>
        <w:pStyle w:val="4"/>
        <w:spacing w:before="119"/>
      </w:pPr>
    </w:p>
    <w:p w14:paraId="10314E82">
      <w:pPr>
        <w:pStyle w:val="4"/>
        <w:ind w:left="186"/>
      </w:pPr>
      <w:r>
        <w:rPr>
          <w:spacing w:val="-2"/>
        </w:rPr>
        <w:t>COMMIT;</w:t>
      </w:r>
    </w:p>
    <w:p w14:paraId="2DA9F61F">
      <w:pPr>
        <w:pStyle w:val="4"/>
        <w:spacing w:before="286"/>
      </w:pPr>
    </w:p>
    <w:p w14:paraId="1D2E7B75">
      <w:pPr>
        <w:pStyle w:val="6"/>
        <w:numPr>
          <w:ilvl w:val="0"/>
          <w:numId w:val="4"/>
        </w:numPr>
        <w:tabs>
          <w:tab w:val="left" w:pos="723"/>
        </w:tabs>
        <w:spacing w:before="0" w:after="0" w:line="240" w:lineRule="auto"/>
        <w:ind w:left="723" w:right="0" w:hanging="537"/>
        <w:jc w:val="left"/>
        <w:rPr>
          <w:color w:val="2E73B4"/>
          <w:sz w:val="58"/>
        </w:rPr>
      </w:pPr>
      <w:r>
        <w:rPr>
          <w:color w:val="2E73B4"/>
          <w:spacing w:val="-24"/>
          <w:w w:val="110"/>
          <w:sz w:val="58"/>
        </w:rPr>
        <w:t>IsolationLevels</w:t>
      </w:r>
    </w:p>
    <w:p w14:paraId="6B2267D2">
      <w:pPr>
        <w:pStyle w:val="4"/>
        <w:spacing w:before="66"/>
      </w:pPr>
    </w:p>
    <w:p w14:paraId="63669FAE">
      <w:pPr>
        <w:pStyle w:val="4"/>
        <w:spacing w:before="1" w:line="285" w:lineRule="auto"/>
        <w:ind w:left="186"/>
      </w:pPr>
      <w:r>
        <w:rPr>
          <w:spacing w:val="-8"/>
          <w:w w:val="105"/>
        </w:rPr>
        <w:t>SQL</w:t>
      </w:r>
      <w:r>
        <w:rPr>
          <w:spacing w:val="-47"/>
          <w:w w:val="105"/>
        </w:rPr>
        <w:t xml:space="preserve"> </w:t>
      </w:r>
      <w:r>
        <w:rPr>
          <w:spacing w:val="-8"/>
          <w:w w:val="105"/>
        </w:rPr>
        <w:t>provides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isolation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levels</w:t>
      </w:r>
      <w:r>
        <w:rPr>
          <w:spacing w:val="-24"/>
          <w:w w:val="105"/>
        </w:rPr>
        <w:t xml:space="preserve"> </w:t>
      </w:r>
      <w:r>
        <w:rPr>
          <w:spacing w:val="-8"/>
          <w:w w:val="105"/>
        </w:rPr>
        <w:t>to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control</w:t>
      </w:r>
      <w:r>
        <w:rPr>
          <w:spacing w:val="-31"/>
          <w:w w:val="105"/>
        </w:rPr>
        <w:t xml:space="preserve"> </w:t>
      </w:r>
      <w:r>
        <w:rPr>
          <w:spacing w:val="-8"/>
          <w:w w:val="105"/>
        </w:rPr>
        <w:t>how</w:t>
      </w:r>
      <w:r>
        <w:rPr>
          <w:spacing w:val="-23"/>
          <w:w w:val="105"/>
        </w:rPr>
        <w:t xml:space="preserve"> </w:t>
      </w:r>
      <w:r>
        <w:rPr>
          <w:spacing w:val="-8"/>
          <w:w w:val="105"/>
        </w:rPr>
        <w:t>and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when</w:t>
      </w:r>
      <w:r>
        <w:rPr>
          <w:spacing w:val="-45"/>
          <w:w w:val="105"/>
        </w:rPr>
        <w:t xml:space="preserve"> </w:t>
      </w:r>
      <w:r>
        <w:rPr>
          <w:spacing w:val="-8"/>
          <w:w w:val="105"/>
        </w:rPr>
        <w:t>changes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made</w:t>
      </w:r>
      <w:r>
        <w:rPr>
          <w:spacing w:val="-44"/>
          <w:w w:val="105"/>
        </w:rPr>
        <w:t xml:space="preserve"> </w:t>
      </w:r>
      <w:r>
        <w:rPr>
          <w:spacing w:val="-8"/>
          <w:w w:val="105"/>
        </w:rPr>
        <w:t xml:space="preserve">by </w:t>
      </w:r>
      <w:r>
        <w:rPr>
          <w:spacing w:val="-4"/>
          <w:w w:val="105"/>
        </w:rPr>
        <w:t>one</w:t>
      </w:r>
      <w:r>
        <w:rPr>
          <w:spacing w:val="-37"/>
          <w:w w:val="105"/>
        </w:rPr>
        <w:t xml:space="preserve"> </w:t>
      </w:r>
      <w:r>
        <w:rPr>
          <w:spacing w:val="-4"/>
          <w:w w:val="105"/>
        </w:rPr>
        <w:t>transaction</w:t>
      </w:r>
      <w:r>
        <w:rPr>
          <w:spacing w:val="-36"/>
          <w:w w:val="105"/>
        </w:rPr>
        <w:t xml:space="preserve"> </w:t>
      </w:r>
      <w:r>
        <w:rPr>
          <w:spacing w:val="-4"/>
          <w:w w:val="105"/>
        </w:rPr>
        <w:t>are</w:t>
      </w:r>
      <w:r>
        <w:rPr>
          <w:spacing w:val="-45"/>
          <w:w w:val="105"/>
        </w:rPr>
        <w:t xml:space="preserve"> </w:t>
      </w:r>
      <w:r>
        <w:rPr>
          <w:spacing w:val="-4"/>
          <w:w w:val="105"/>
        </w:rPr>
        <w:t>visible</w:t>
      </w:r>
      <w:r>
        <w:rPr>
          <w:spacing w:val="-34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36"/>
          <w:w w:val="105"/>
        </w:rPr>
        <w:t xml:space="preserve"> </w:t>
      </w:r>
      <w:r>
        <w:rPr>
          <w:spacing w:val="-4"/>
          <w:w w:val="105"/>
        </w:rPr>
        <w:t>others:</w:t>
      </w:r>
    </w:p>
    <w:p w14:paraId="23F0C19F">
      <w:pPr>
        <w:pStyle w:val="4"/>
        <w:tabs>
          <w:tab w:val="left" w:pos="8181"/>
          <w:tab w:val="left" w:pos="15616"/>
        </w:tabs>
        <w:spacing w:before="576"/>
        <w:ind w:left="525"/>
      </w:pPr>
      <w:r>
        <w:rPr>
          <w:spacing w:val="-15"/>
          <w:w w:val="110"/>
        </w:rPr>
        <w:t>Isolation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Level</w:t>
      </w:r>
      <w:r>
        <w:tab/>
      </w:r>
      <w:r>
        <w:rPr>
          <w:spacing w:val="-2"/>
          <w:w w:val="110"/>
        </w:rPr>
        <w:t>Description</w:t>
      </w:r>
      <w:r>
        <w:tab/>
      </w:r>
      <w:r>
        <w:rPr>
          <w:spacing w:val="-2"/>
          <w:w w:val="110"/>
        </w:rPr>
        <w:t>Prevents</w:t>
      </w:r>
    </w:p>
    <w:p w14:paraId="43E25155">
      <w:pPr>
        <w:pStyle w:val="4"/>
        <w:spacing w:before="193"/>
        <w:rPr>
          <w:sz w:val="20"/>
        </w:rPr>
      </w:pPr>
    </w:p>
    <w:p w14:paraId="58658A97">
      <w:pPr>
        <w:pStyle w:val="4"/>
        <w:spacing w:after="0"/>
        <w:rPr>
          <w:sz w:val="20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75E456BA">
      <w:pPr>
        <w:pStyle w:val="4"/>
        <w:spacing w:before="103" w:line="271" w:lineRule="auto"/>
        <w:ind w:left="186" w:right="38"/>
      </w:pPr>
      <w:r>
        <w:rPr>
          <w:spacing w:val="-4"/>
        </w:rPr>
        <w:t xml:space="preserve">READ </w:t>
      </w:r>
      <w:r>
        <w:rPr>
          <w:spacing w:val="-2"/>
        </w:rPr>
        <w:t>UNCOMMITTED</w:t>
      </w:r>
    </w:p>
    <w:p w14:paraId="4B691BAB">
      <w:pPr>
        <w:pStyle w:val="4"/>
        <w:spacing w:before="103" w:line="271" w:lineRule="auto"/>
        <w:ind w:left="186" w:right="38"/>
      </w:pPr>
      <w:r>
        <w:br w:type="column"/>
      </w:r>
      <w:r>
        <w:t xml:space="preserve">Transactions can read uncommitted </w:t>
      </w:r>
      <w:r>
        <w:rPr>
          <w:spacing w:val="-10"/>
          <w:w w:val="110"/>
        </w:rPr>
        <w:t>changes</w:t>
      </w:r>
      <w:r>
        <w:rPr>
          <w:spacing w:val="-33"/>
          <w:w w:val="110"/>
        </w:rPr>
        <w:t xml:space="preserve"> </w:t>
      </w:r>
      <w:r>
        <w:rPr>
          <w:spacing w:val="-10"/>
          <w:w w:val="110"/>
        </w:rPr>
        <w:t>from</w:t>
      </w:r>
      <w:r>
        <w:rPr>
          <w:spacing w:val="-32"/>
          <w:w w:val="110"/>
        </w:rPr>
        <w:t xml:space="preserve"> </w:t>
      </w:r>
      <w:r>
        <w:rPr>
          <w:spacing w:val="-10"/>
          <w:w w:val="110"/>
        </w:rPr>
        <w:t>others.</w:t>
      </w:r>
    </w:p>
    <w:p w14:paraId="7C127E65">
      <w:pPr>
        <w:pStyle w:val="4"/>
        <w:spacing w:before="463"/>
        <w:ind w:left="186"/>
      </w:pPr>
      <w:r>
        <w:br w:type="column"/>
      </w:r>
      <w:r>
        <w:rPr>
          <w:spacing w:val="-4"/>
          <w:w w:val="105"/>
        </w:rPr>
        <w:t>None</w:t>
      </w:r>
    </w:p>
    <w:p w14:paraId="10764D53">
      <w:pPr>
        <w:pStyle w:val="4"/>
        <w:spacing w:after="0"/>
        <w:sectPr>
          <w:type w:val="continuous"/>
          <w:pgSz w:w="24470" w:h="31660"/>
          <w:pgMar w:top="1140" w:right="2834" w:bottom="280" w:left="2692" w:header="720" w:footer="720" w:gutter="0"/>
          <w:cols w:equalWidth="0" w:num="3">
            <w:col w:w="4598" w:space="59"/>
            <w:col w:w="9577" w:space="317"/>
            <w:col w:w="4393"/>
          </w:cols>
        </w:sectPr>
      </w:pPr>
    </w:p>
    <w:p w14:paraId="27488974">
      <w:pPr>
        <w:pStyle w:val="4"/>
        <w:spacing w:before="106"/>
        <w:rPr>
          <w:sz w:val="20"/>
        </w:rPr>
      </w:pPr>
    </w:p>
    <w:p w14:paraId="5B561584">
      <w:pPr>
        <w:pStyle w:val="4"/>
        <w:spacing w:after="0"/>
        <w:rPr>
          <w:sz w:val="20"/>
        </w:rPr>
        <w:sectPr>
          <w:type w:val="continuous"/>
          <w:pgSz w:w="24470" w:h="31660"/>
          <w:pgMar w:top="1140" w:right="2834" w:bottom="280" w:left="2692" w:header="720" w:footer="720" w:gutter="0"/>
          <w:cols w:space="720" w:num="1"/>
        </w:sectPr>
      </w:pPr>
    </w:p>
    <w:p w14:paraId="7A884EBA">
      <w:pPr>
        <w:pStyle w:val="4"/>
        <w:spacing w:before="103" w:line="271" w:lineRule="auto"/>
        <w:ind w:left="186" w:right="38"/>
      </w:pPr>
      <w:r>
        <w:rPr>
          <w:spacing w:val="-4"/>
        </w:rPr>
        <w:t xml:space="preserve">READ </w:t>
      </w:r>
      <w:r>
        <w:rPr>
          <w:spacing w:val="-2"/>
        </w:rPr>
        <w:t>COMMITTED</w:t>
      </w:r>
    </w:p>
    <w:p w14:paraId="6B979FF7">
      <w:pPr>
        <w:pStyle w:val="4"/>
        <w:tabs>
          <w:tab w:val="left" w:pos="10079"/>
        </w:tabs>
        <w:spacing w:before="463"/>
        <w:ind w:left="186"/>
      </w:pPr>
      <w:r>
        <w:br w:type="column"/>
      </w:r>
      <w:r>
        <w:rPr>
          <w:spacing w:val="-6"/>
          <w:w w:val="105"/>
        </w:rPr>
        <w:t>Only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committed</w:t>
      </w:r>
      <w:r>
        <w:rPr>
          <w:spacing w:val="-39"/>
          <w:w w:val="105"/>
        </w:rPr>
        <w:t xml:space="preserve"> </w:t>
      </w:r>
      <w:r>
        <w:rPr>
          <w:spacing w:val="-6"/>
          <w:w w:val="105"/>
        </w:rPr>
        <w:t>data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can</w:t>
      </w:r>
      <w:r>
        <w:rPr>
          <w:spacing w:val="-29"/>
          <w:w w:val="105"/>
        </w:rPr>
        <w:t xml:space="preserve"> </w:t>
      </w:r>
      <w:r>
        <w:rPr>
          <w:spacing w:val="-6"/>
          <w:w w:val="105"/>
        </w:rPr>
        <w:t>be</w:t>
      </w:r>
      <w:r>
        <w:rPr>
          <w:spacing w:val="-27"/>
          <w:w w:val="105"/>
        </w:rPr>
        <w:t xml:space="preserve"> </w:t>
      </w:r>
      <w:r>
        <w:rPr>
          <w:spacing w:val="-6"/>
          <w:w w:val="105"/>
        </w:rPr>
        <w:t>read.</w:t>
      </w:r>
      <w:r>
        <w:tab/>
      </w:r>
      <w:r>
        <w:t>Dirty</w:t>
      </w:r>
      <w:r>
        <w:rPr>
          <w:spacing w:val="-38"/>
        </w:rPr>
        <w:t xml:space="preserve"> </w:t>
      </w:r>
      <w:r>
        <w:rPr>
          <w:spacing w:val="-2"/>
          <w:w w:val="110"/>
        </w:rPr>
        <w:t>Reads</w:t>
      </w:r>
    </w:p>
    <w:p w14:paraId="105AF378">
      <w:pPr>
        <w:pStyle w:val="4"/>
        <w:spacing w:after="0"/>
        <w:sectPr>
          <w:type w:val="continuous"/>
          <w:pgSz w:w="24470" w:h="31660"/>
          <w:pgMar w:top="1140" w:right="2834" w:bottom="280" w:left="2692" w:header="720" w:footer="720" w:gutter="0"/>
          <w:cols w:equalWidth="0" w:num="2">
            <w:col w:w="3738" w:space="919"/>
            <w:col w:w="14287"/>
          </w:cols>
        </w:sectPr>
      </w:pPr>
    </w:p>
    <w:p w14:paraId="4BDDAC5D">
      <w:pPr>
        <w:pStyle w:val="4"/>
        <w:spacing w:before="105"/>
        <w:rPr>
          <w:sz w:val="20"/>
        </w:rPr>
      </w:pPr>
    </w:p>
    <w:p w14:paraId="6BC89067">
      <w:pPr>
        <w:pStyle w:val="4"/>
        <w:spacing w:after="0"/>
        <w:rPr>
          <w:sz w:val="20"/>
        </w:rPr>
        <w:sectPr>
          <w:type w:val="continuous"/>
          <w:pgSz w:w="24470" w:h="31660"/>
          <w:pgMar w:top="1140" w:right="2834" w:bottom="280" w:left="2692" w:header="720" w:footer="720" w:gutter="0"/>
          <w:cols w:space="720" w:num="1"/>
        </w:sectPr>
      </w:pPr>
    </w:p>
    <w:p w14:paraId="36A90A63">
      <w:pPr>
        <w:pStyle w:val="4"/>
        <w:spacing w:before="104" w:line="271" w:lineRule="auto"/>
        <w:ind w:left="186" w:right="873"/>
      </w:pPr>
      <w:r>
        <w:rPr>
          <w:spacing w:val="-18"/>
        </w:rPr>
        <w:t xml:space="preserve">REPEATABLE </w:t>
      </w:r>
      <w:r>
        <w:rPr>
          <w:spacing w:val="-4"/>
        </w:rPr>
        <w:t>READ</w:t>
      </w:r>
    </w:p>
    <w:p w14:paraId="057CA397">
      <w:pPr>
        <w:pStyle w:val="4"/>
        <w:spacing w:before="623"/>
      </w:pPr>
    </w:p>
    <w:p w14:paraId="4CE5D50D">
      <w:pPr>
        <w:spacing w:before="0"/>
        <w:ind w:left="186" w:right="0" w:firstLine="0"/>
        <w:jc w:val="left"/>
        <w:rPr>
          <w:sz w:val="64"/>
        </w:rPr>
      </w:pPr>
      <w:r>
        <w:rPr>
          <w:spacing w:val="-2"/>
          <w:sz w:val="64"/>
        </w:rPr>
        <w:t>SERIALIZABLE</w:t>
      </w:r>
    </w:p>
    <w:p w14:paraId="140269B1">
      <w:pPr>
        <w:pStyle w:val="4"/>
        <w:spacing w:before="104" w:line="271" w:lineRule="auto"/>
        <w:ind w:left="101"/>
      </w:pPr>
      <w:r>
        <w:br w:type="column"/>
      </w:r>
      <w:r>
        <w:rPr>
          <w:spacing w:val="-12"/>
          <w:w w:val="105"/>
        </w:rPr>
        <w:t>Ensures</w:t>
      </w:r>
      <w:r>
        <w:rPr>
          <w:spacing w:val="-41"/>
          <w:w w:val="105"/>
        </w:rPr>
        <w:t xml:space="preserve"> </w:t>
      </w:r>
      <w:r>
        <w:rPr>
          <w:spacing w:val="-12"/>
          <w:w w:val="105"/>
        </w:rPr>
        <w:t>consistent</w:t>
      </w:r>
      <w:r>
        <w:rPr>
          <w:spacing w:val="-29"/>
          <w:w w:val="105"/>
        </w:rPr>
        <w:t xml:space="preserve"> </w:t>
      </w:r>
      <w:r>
        <w:rPr>
          <w:spacing w:val="-12"/>
          <w:w w:val="105"/>
        </w:rPr>
        <w:t>data</w:t>
      </w:r>
      <w:r>
        <w:rPr>
          <w:spacing w:val="-26"/>
          <w:w w:val="105"/>
        </w:rPr>
        <w:t xml:space="preserve"> </w:t>
      </w:r>
      <w:r>
        <w:rPr>
          <w:spacing w:val="-12"/>
          <w:w w:val="105"/>
        </w:rPr>
        <w:t>during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 xml:space="preserve">a </w:t>
      </w:r>
      <w:r>
        <w:rPr>
          <w:w w:val="105"/>
        </w:rPr>
        <w:t>single</w:t>
      </w:r>
      <w:r>
        <w:rPr>
          <w:spacing w:val="-45"/>
          <w:w w:val="105"/>
        </w:rPr>
        <w:t xml:space="preserve"> </w:t>
      </w:r>
      <w:r>
        <w:rPr>
          <w:w w:val="105"/>
        </w:rPr>
        <w:t>transaction.</w:t>
      </w:r>
    </w:p>
    <w:p w14:paraId="6CA5F636">
      <w:pPr>
        <w:spacing w:before="440" w:line="280" w:lineRule="auto"/>
        <w:ind w:left="101" w:right="0" w:firstLine="0"/>
        <w:jc w:val="left"/>
        <w:rPr>
          <w:sz w:val="64"/>
        </w:rPr>
      </w:pPr>
      <w:r>
        <w:rPr>
          <w:w w:val="105"/>
          <w:sz w:val="64"/>
        </w:rPr>
        <w:t>Executes</w:t>
      </w:r>
      <w:r>
        <w:rPr>
          <w:spacing w:val="-42"/>
          <w:w w:val="105"/>
          <w:sz w:val="64"/>
        </w:rPr>
        <w:t xml:space="preserve"> </w:t>
      </w:r>
      <w:r>
        <w:rPr>
          <w:w w:val="105"/>
          <w:sz w:val="64"/>
        </w:rPr>
        <w:t>transactions</w:t>
      </w:r>
      <w:r>
        <w:rPr>
          <w:spacing w:val="-44"/>
          <w:w w:val="105"/>
          <w:sz w:val="64"/>
        </w:rPr>
        <w:t xml:space="preserve"> </w:t>
      </w:r>
      <w:r>
        <w:rPr>
          <w:w w:val="105"/>
          <w:sz w:val="64"/>
        </w:rPr>
        <w:t>one</w:t>
      </w:r>
      <w:r>
        <w:rPr>
          <w:spacing w:val="-41"/>
          <w:w w:val="105"/>
          <w:sz w:val="64"/>
        </w:rPr>
        <w:t xml:space="preserve"> </w:t>
      </w:r>
      <w:r>
        <w:rPr>
          <w:w w:val="105"/>
          <w:sz w:val="64"/>
        </w:rPr>
        <w:t xml:space="preserve">after another, ensuring full </w:t>
      </w:r>
      <w:r>
        <w:rPr>
          <w:spacing w:val="-2"/>
          <w:w w:val="105"/>
          <w:sz w:val="64"/>
        </w:rPr>
        <w:t>consistency.</w:t>
      </w:r>
    </w:p>
    <w:p w14:paraId="03207143">
      <w:pPr>
        <w:pStyle w:val="4"/>
        <w:spacing w:before="104" w:line="271" w:lineRule="auto"/>
        <w:ind w:left="186"/>
      </w:pPr>
      <w:r>
        <w:br w:type="column"/>
      </w:r>
      <w:r>
        <w:rPr>
          <w:spacing w:val="-18"/>
          <w:w w:val="110"/>
        </w:rPr>
        <w:t xml:space="preserve">Non-repeatable </w:t>
      </w:r>
      <w:r>
        <w:rPr>
          <w:spacing w:val="-2"/>
          <w:w w:val="110"/>
        </w:rPr>
        <w:t>Reads</w:t>
      </w:r>
    </w:p>
    <w:p w14:paraId="37C7C57E">
      <w:pPr>
        <w:pStyle w:val="4"/>
        <w:spacing w:before="612"/>
      </w:pPr>
    </w:p>
    <w:p w14:paraId="225351D8">
      <w:pPr>
        <w:spacing w:before="0"/>
        <w:ind w:left="186" w:right="0" w:firstLine="0"/>
        <w:jc w:val="left"/>
        <w:rPr>
          <w:sz w:val="64"/>
        </w:rPr>
      </w:pPr>
      <w:r>
        <w:rPr>
          <w:spacing w:val="-16"/>
          <w:sz w:val="64"/>
        </w:rPr>
        <w:t>A</w:t>
      </w:r>
      <w:r>
        <w:rPr>
          <w:spacing w:val="-29"/>
          <w:sz w:val="64"/>
        </w:rPr>
        <w:t xml:space="preserve"> </w:t>
      </w:r>
      <w:r>
        <w:rPr>
          <w:rFonts w:ascii="Trebuchet MS"/>
          <w:b/>
          <w:spacing w:val="-16"/>
          <w:sz w:val="64"/>
        </w:rPr>
        <w:t>l</w:t>
      </w:r>
      <w:r>
        <w:rPr>
          <w:rFonts w:ascii="Trebuchet MS"/>
          <w:b/>
          <w:spacing w:val="4"/>
          <w:sz w:val="64"/>
        </w:rPr>
        <w:t xml:space="preserve"> </w:t>
      </w:r>
      <w:r>
        <w:rPr>
          <w:spacing w:val="-16"/>
          <w:sz w:val="64"/>
        </w:rPr>
        <w:t>anomalies</w:t>
      </w:r>
    </w:p>
    <w:p w14:paraId="28DB1AF4">
      <w:pPr>
        <w:spacing w:after="0"/>
        <w:jc w:val="left"/>
        <w:rPr>
          <w:sz w:val="64"/>
        </w:rPr>
        <w:sectPr>
          <w:type w:val="continuous"/>
          <w:pgSz w:w="24470" w:h="31660"/>
          <w:pgMar w:top="1140" w:right="2834" w:bottom="280" w:left="2692" w:header="720" w:footer="720" w:gutter="0"/>
          <w:cols w:equalWidth="0" w:num="3">
            <w:col w:w="4703" w:space="40"/>
            <w:col w:w="9445" w:space="363"/>
            <w:col w:w="4393"/>
          </w:cols>
        </w:sectPr>
      </w:pPr>
    </w:p>
    <w:p w14:paraId="4E6ADE76">
      <w:pPr>
        <w:pStyle w:val="6"/>
        <w:numPr>
          <w:ilvl w:val="0"/>
          <w:numId w:val="4"/>
        </w:numPr>
        <w:tabs>
          <w:tab w:val="left" w:pos="824"/>
        </w:tabs>
        <w:spacing w:before="124" w:after="0" w:line="240" w:lineRule="auto"/>
        <w:ind w:left="824" w:right="0" w:hanging="638"/>
        <w:jc w:val="left"/>
        <w:rPr>
          <w:color w:val="2E73B4"/>
          <w:sz w:val="64"/>
        </w:rPr>
      </w:pPr>
      <w:r>
        <w:rPr>
          <w:color w:val="2E73B4"/>
          <w:spacing w:val="-2"/>
          <w:w w:val="105"/>
          <w:sz w:val="64"/>
        </w:rPr>
        <w:t>Importance</w:t>
      </w:r>
      <w:r>
        <w:rPr>
          <w:color w:val="2E73B4"/>
          <w:spacing w:val="-97"/>
          <w:w w:val="105"/>
          <w:sz w:val="64"/>
        </w:rPr>
        <w:t xml:space="preserve"> </w:t>
      </w:r>
      <w:r>
        <w:rPr>
          <w:color w:val="2E73B4"/>
          <w:spacing w:val="-2"/>
          <w:w w:val="105"/>
          <w:sz w:val="64"/>
        </w:rPr>
        <w:t>in</w:t>
      </w:r>
      <w:r>
        <w:rPr>
          <w:color w:val="2E73B4"/>
          <w:spacing w:val="-97"/>
          <w:w w:val="105"/>
          <w:sz w:val="64"/>
        </w:rPr>
        <w:t xml:space="preserve"> </w:t>
      </w:r>
      <w:r>
        <w:rPr>
          <w:color w:val="2E73B4"/>
          <w:spacing w:val="-2"/>
          <w:w w:val="105"/>
          <w:sz w:val="64"/>
        </w:rPr>
        <w:t>Vehicle</w:t>
      </w:r>
      <w:r>
        <w:rPr>
          <w:color w:val="2E73B4"/>
          <w:spacing w:val="-96"/>
          <w:w w:val="105"/>
          <w:sz w:val="64"/>
        </w:rPr>
        <w:t xml:space="preserve"> </w:t>
      </w:r>
      <w:r>
        <w:rPr>
          <w:color w:val="2E73B4"/>
          <w:spacing w:val="-2"/>
          <w:w w:val="105"/>
          <w:sz w:val="64"/>
        </w:rPr>
        <w:t>Service</w:t>
      </w:r>
      <w:r>
        <w:rPr>
          <w:color w:val="2E73B4"/>
          <w:spacing w:val="-96"/>
          <w:w w:val="105"/>
          <w:sz w:val="64"/>
        </w:rPr>
        <w:t xml:space="preserve"> </w:t>
      </w:r>
      <w:r>
        <w:rPr>
          <w:color w:val="2E73B4"/>
          <w:spacing w:val="-2"/>
          <w:w w:val="105"/>
          <w:sz w:val="64"/>
        </w:rPr>
        <w:t>Management</w:t>
      </w:r>
      <w:r>
        <w:rPr>
          <w:color w:val="2E73B4"/>
          <w:spacing w:val="-104"/>
          <w:w w:val="105"/>
          <w:sz w:val="64"/>
        </w:rPr>
        <w:t xml:space="preserve"> </w:t>
      </w:r>
      <w:r>
        <w:rPr>
          <w:color w:val="2E73B4"/>
          <w:spacing w:val="-2"/>
          <w:w w:val="105"/>
          <w:sz w:val="64"/>
        </w:rPr>
        <w:t>System</w:t>
      </w:r>
    </w:p>
    <w:p w14:paraId="7781BDBD">
      <w:pPr>
        <w:pStyle w:val="4"/>
        <w:spacing w:before="50"/>
        <w:rPr>
          <w:sz w:val="64"/>
        </w:rPr>
      </w:pPr>
    </w:p>
    <w:p w14:paraId="4D00BF54">
      <w:pPr>
        <w:spacing w:before="0" w:line="290" w:lineRule="auto"/>
        <w:ind w:left="1625" w:right="1839" w:firstLine="0"/>
        <w:jc w:val="left"/>
        <w:rPr>
          <w:sz w:val="64"/>
        </w:rPr>
      </w:pPr>
      <w:r>
        <w:rPr>
          <w:spacing w:val="-4"/>
          <w:w w:val="110"/>
          <w:sz w:val="64"/>
        </w:rPr>
        <w:t>Prevents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conflicts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when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two</w:t>
      </w:r>
      <w:r>
        <w:rPr>
          <w:spacing w:val="-42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technicians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update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the same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service</w:t>
      </w:r>
      <w:r>
        <w:rPr>
          <w:spacing w:val="-43"/>
          <w:w w:val="110"/>
          <w:sz w:val="64"/>
        </w:rPr>
        <w:t xml:space="preserve"> </w:t>
      </w:r>
      <w:r>
        <w:rPr>
          <w:spacing w:val="-4"/>
          <w:w w:val="110"/>
          <w:sz w:val="64"/>
        </w:rPr>
        <w:t>record.</w:t>
      </w:r>
    </w:p>
    <w:p w14:paraId="5D5136ED">
      <w:pPr>
        <w:spacing w:before="6"/>
        <w:ind w:left="1625" w:right="0" w:firstLine="0"/>
        <w:jc w:val="left"/>
        <w:rPr>
          <w:sz w:val="64"/>
        </w:rPr>
      </w:pPr>
      <w:r>
        <w:rPr>
          <w:sz w:val="64"/>
        </w:rPr>
        <w:t>Ensures</w:t>
      </w:r>
      <w:r>
        <w:rPr>
          <w:spacing w:val="32"/>
          <w:w w:val="150"/>
          <w:sz w:val="64"/>
        </w:rPr>
        <w:t xml:space="preserve"> </w:t>
      </w:r>
      <w:r>
        <w:rPr>
          <w:sz w:val="64"/>
        </w:rPr>
        <w:t>accurate</w:t>
      </w:r>
      <w:r>
        <w:rPr>
          <w:spacing w:val="61"/>
          <w:w w:val="150"/>
          <w:sz w:val="64"/>
        </w:rPr>
        <w:t xml:space="preserve"> </w:t>
      </w:r>
      <w:r>
        <w:rPr>
          <w:sz w:val="64"/>
        </w:rPr>
        <w:t>billing</w:t>
      </w:r>
      <w:r>
        <w:rPr>
          <w:spacing w:val="33"/>
          <w:w w:val="150"/>
          <w:sz w:val="64"/>
        </w:rPr>
        <w:t xml:space="preserve"> </w:t>
      </w:r>
      <w:r>
        <w:rPr>
          <w:sz w:val="64"/>
        </w:rPr>
        <w:t>and</w:t>
      </w:r>
      <w:r>
        <w:rPr>
          <w:spacing w:val="19"/>
          <w:w w:val="150"/>
          <w:sz w:val="64"/>
        </w:rPr>
        <w:t xml:space="preserve"> </w:t>
      </w:r>
      <w:r>
        <w:rPr>
          <w:sz w:val="64"/>
        </w:rPr>
        <w:t>prevents</w:t>
      </w:r>
      <w:r>
        <w:rPr>
          <w:spacing w:val="27"/>
          <w:w w:val="150"/>
          <w:sz w:val="64"/>
        </w:rPr>
        <w:t xml:space="preserve"> </w:t>
      </w:r>
      <w:r>
        <w:rPr>
          <w:sz w:val="64"/>
        </w:rPr>
        <w:t>duplicate</w:t>
      </w:r>
      <w:r>
        <w:rPr>
          <w:spacing w:val="50"/>
          <w:w w:val="150"/>
          <w:sz w:val="64"/>
        </w:rPr>
        <w:t xml:space="preserve"> </w:t>
      </w:r>
      <w:r>
        <w:rPr>
          <w:spacing w:val="-2"/>
          <w:sz w:val="64"/>
        </w:rPr>
        <w:t>entries.</w:t>
      </w:r>
    </w:p>
    <w:p w14:paraId="04CC8A9C">
      <w:pPr>
        <w:spacing w:before="124"/>
        <w:ind w:left="1625" w:right="0" w:firstLine="0"/>
        <w:jc w:val="left"/>
        <w:rPr>
          <w:sz w:val="64"/>
        </w:rPr>
      </w:pPr>
      <w:r>
        <w:rPr>
          <w:w w:val="105"/>
          <w:sz w:val="64"/>
        </w:rPr>
        <w:t>Maintains</w:t>
      </w:r>
      <w:r>
        <w:rPr>
          <w:spacing w:val="49"/>
          <w:w w:val="105"/>
          <w:sz w:val="64"/>
        </w:rPr>
        <w:t xml:space="preserve"> </w:t>
      </w:r>
      <w:r>
        <w:rPr>
          <w:w w:val="105"/>
          <w:sz w:val="64"/>
        </w:rPr>
        <w:t>consistent</w:t>
      </w:r>
      <w:r>
        <w:rPr>
          <w:spacing w:val="19"/>
          <w:w w:val="105"/>
          <w:sz w:val="64"/>
        </w:rPr>
        <w:t xml:space="preserve"> </w:t>
      </w:r>
      <w:r>
        <w:rPr>
          <w:w w:val="105"/>
          <w:sz w:val="64"/>
        </w:rPr>
        <w:t>history</w:t>
      </w:r>
      <w:r>
        <w:rPr>
          <w:spacing w:val="54"/>
          <w:w w:val="105"/>
          <w:sz w:val="64"/>
        </w:rPr>
        <w:t xml:space="preserve"> </w:t>
      </w:r>
      <w:r>
        <w:rPr>
          <w:w w:val="105"/>
          <w:sz w:val="64"/>
        </w:rPr>
        <w:t>of</w:t>
      </w:r>
      <w:r>
        <w:rPr>
          <w:spacing w:val="22"/>
          <w:w w:val="105"/>
          <w:sz w:val="64"/>
        </w:rPr>
        <w:t xml:space="preserve"> </w:t>
      </w:r>
      <w:r>
        <w:rPr>
          <w:w w:val="105"/>
          <w:sz w:val="64"/>
        </w:rPr>
        <w:t>a</w:t>
      </w:r>
      <w:r>
        <w:rPr>
          <w:spacing w:val="-14"/>
          <w:w w:val="105"/>
          <w:sz w:val="64"/>
        </w:rPr>
        <w:t xml:space="preserve"> </w:t>
      </w:r>
      <w:r>
        <w:rPr>
          <w:rFonts w:ascii="Trebuchet MS"/>
          <w:b/>
          <w:w w:val="105"/>
          <w:sz w:val="64"/>
        </w:rPr>
        <w:t>l</w:t>
      </w:r>
      <w:r>
        <w:rPr>
          <w:rFonts w:ascii="Trebuchet MS"/>
          <w:b/>
          <w:spacing w:val="7"/>
          <w:w w:val="105"/>
          <w:sz w:val="64"/>
        </w:rPr>
        <w:t xml:space="preserve"> </w:t>
      </w:r>
      <w:r>
        <w:rPr>
          <w:w w:val="105"/>
          <w:sz w:val="64"/>
        </w:rPr>
        <w:t>vehicle</w:t>
      </w:r>
      <w:r>
        <w:rPr>
          <w:spacing w:val="35"/>
          <w:w w:val="105"/>
          <w:sz w:val="64"/>
        </w:rPr>
        <w:t xml:space="preserve"> </w:t>
      </w:r>
      <w:r>
        <w:rPr>
          <w:spacing w:val="-2"/>
          <w:w w:val="105"/>
          <w:sz w:val="64"/>
        </w:rPr>
        <w:t>services.</w:t>
      </w:r>
    </w:p>
    <w:p w14:paraId="03D5F28F">
      <w:pPr>
        <w:spacing w:before="148"/>
        <w:ind w:left="1625" w:right="0" w:firstLine="0"/>
        <w:jc w:val="left"/>
        <w:rPr>
          <w:sz w:val="64"/>
        </w:rPr>
      </w:pPr>
      <w:r>
        <w:rPr>
          <w:spacing w:val="4"/>
          <w:sz w:val="64"/>
        </w:rPr>
        <w:t>Provides</w:t>
      </w:r>
      <w:r>
        <w:rPr>
          <w:spacing w:val="40"/>
          <w:w w:val="150"/>
          <w:sz w:val="64"/>
        </w:rPr>
        <w:t xml:space="preserve"> </w:t>
      </w:r>
      <w:r>
        <w:rPr>
          <w:spacing w:val="4"/>
          <w:sz w:val="64"/>
        </w:rPr>
        <w:t>auditability</w:t>
      </w:r>
      <w:r>
        <w:rPr>
          <w:sz w:val="64"/>
        </w:rPr>
        <w:t xml:space="preserve">  </w:t>
      </w:r>
      <w:r>
        <w:rPr>
          <w:spacing w:val="4"/>
          <w:sz w:val="64"/>
        </w:rPr>
        <w:t>through</w:t>
      </w:r>
      <w:r>
        <w:rPr>
          <w:spacing w:val="56"/>
          <w:w w:val="150"/>
          <w:sz w:val="64"/>
        </w:rPr>
        <w:t xml:space="preserve"> </w:t>
      </w:r>
      <w:r>
        <w:rPr>
          <w:spacing w:val="4"/>
          <w:sz w:val="64"/>
        </w:rPr>
        <w:t>transaction</w:t>
      </w:r>
      <w:r>
        <w:rPr>
          <w:spacing w:val="17"/>
          <w:w w:val="150"/>
          <w:sz w:val="64"/>
        </w:rPr>
        <w:t xml:space="preserve"> </w:t>
      </w:r>
      <w:r>
        <w:rPr>
          <w:spacing w:val="-2"/>
          <w:sz w:val="64"/>
        </w:rPr>
        <w:t>logs.</w:t>
      </w:r>
    </w:p>
    <w:p w14:paraId="4DBFBCEA">
      <w:pPr>
        <w:pStyle w:val="4"/>
        <w:rPr>
          <w:sz w:val="64"/>
        </w:rPr>
      </w:pPr>
    </w:p>
    <w:p w14:paraId="45FAA431">
      <w:pPr>
        <w:pStyle w:val="4"/>
        <w:rPr>
          <w:sz w:val="64"/>
        </w:rPr>
      </w:pPr>
    </w:p>
    <w:p w14:paraId="605C025A">
      <w:pPr>
        <w:pStyle w:val="4"/>
        <w:rPr>
          <w:sz w:val="64"/>
        </w:rPr>
      </w:pPr>
    </w:p>
    <w:p w14:paraId="0F6E5C92">
      <w:pPr>
        <w:pStyle w:val="4"/>
        <w:spacing w:before="675"/>
        <w:rPr>
          <w:sz w:val="64"/>
        </w:rPr>
      </w:pPr>
    </w:p>
    <w:p w14:paraId="260F43A8">
      <w:pPr>
        <w:spacing w:before="0" w:line="424" w:lineRule="auto"/>
        <w:ind w:left="186" w:right="0" w:firstLine="0"/>
        <w:jc w:val="left"/>
        <w:rPr>
          <w:sz w:val="64"/>
        </w:rPr>
      </w:pPr>
      <w:r>
        <w:rPr>
          <w:w w:val="105"/>
          <w:sz w:val="64"/>
        </w:rPr>
        <w:t>Perform CRUD</w:t>
      </w:r>
      <w:r>
        <w:rPr>
          <w:spacing w:val="-12"/>
          <w:w w:val="105"/>
          <w:sz w:val="64"/>
        </w:rPr>
        <w:t xml:space="preserve"> </w:t>
      </w:r>
      <w:r>
        <w:rPr>
          <w:w w:val="105"/>
          <w:sz w:val="64"/>
        </w:rPr>
        <w:t>operations</w:t>
      </w:r>
      <w:r>
        <w:rPr>
          <w:spacing w:val="-14"/>
          <w:w w:val="105"/>
          <w:sz w:val="64"/>
        </w:rPr>
        <w:t xml:space="preserve"> </w:t>
      </w:r>
      <w:r>
        <w:rPr>
          <w:w w:val="105"/>
          <w:sz w:val="64"/>
        </w:rPr>
        <w:t>in</w:t>
      </w:r>
      <w:r>
        <w:rPr>
          <w:spacing w:val="-2"/>
          <w:w w:val="105"/>
          <w:sz w:val="64"/>
        </w:rPr>
        <w:t xml:space="preserve"> </w:t>
      </w:r>
      <w:r>
        <w:rPr>
          <w:w w:val="105"/>
          <w:sz w:val="64"/>
        </w:rPr>
        <w:t>a document-based</w:t>
      </w:r>
      <w:r>
        <w:rPr>
          <w:spacing w:val="-18"/>
          <w:w w:val="105"/>
          <w:sz w:val="64"/>
        </w:rPr>
        <w:t xml:space="preserve"> </w:t>
      </w:r>
      <w:r>
        <w:rPr>
          <w:w w:val="105"/>
          <w:sz w:val="64"/>
        </w:rPr>
        <w:t>database</w:t>
      </w:r>
      <w:r>
        <w:rPr>
          <w:spacing w:val="-1"/>
          <w:w w:val="105"/>
          <w:sz w:val="64"/>
        </w:rPr>
        <w:t xml:space="preserve"> </w:t>
      </w:r>
      <w:r>
        <w:rPr>
          <w:w w:val="105"/>
          <w:sz w:val="64"/>
        </w:rPr>
        <w:t>for vehicle records</w:t>
      </w:r>
    </w:p>
    <w:p w14:paraId="752603D2">
      <w:pPr>
        <w:pStyle w:val="4"/>
        <w:spacing w:line="606" w:lineRule="exact"/>
        <w:ind w:left="186"/>
      </w:pPr>
      <w:r>
        <w:rPr>
          <w:spacing w:val="-5"/>
          <w:w w:val="110"/>
        </w:rPr>
        <w:t>Aim</w:t>
      </w:r>
    </w:p>
    <w:p w14:paraId="5E1F0292">
      <w:pPr>
        <w:pStyle w:val="4"/>
        <w:spacing w:before="66"/>
      </w:pPr>
    </w:p>
    <w:p w14:paraId="069FD0B5">
      <w:pPr>
        <w:pStyle w:val="4"/>
        <w:spacing w:line="280" w:lineRule="auto"/>
        <w:ind w:left="186"/>
      </w:pPr>
      <w:r>
        <w:rPr>
          <w:spacing w:val="-14"/>
          <w:w w:val="105"/>
        </w:rPr>
        <w:t>To</w:t>
      </w:r>
      <w:r>
        <w:rPr>
          <w:spacing w:val="-31"/>
          <w:w w:val="105"/>
        </w:rPr>
        <w:t xml:space="preserve"> </w:t>
      </w:r>
      <w:r>
        <w:rPr>
          <w:spacing w:val="-14"/>
          <w:w w:val="105"/>
        </w:rPr>
        <w:t>demonstrate</w:t>
      </w:r>
      <w:r>
        <w:rPr>
          <w:spacing w:val="-20"/>
          <w:w w:val="105"/>
        </w:rPr>
        <w:t xml:space="preserve"> </w:t>
      </w:r>
      <w:r>
        <w:rPr>
          <w:spacing w:val="-14"/>
          <w:w w:val="105"/>
        </w:rPr>
        <w:t>how</w:t>
      </w:r>
      <w:r>
        <w:rPr>
          <w:spacing w:val="-36"/>
          <w:w w:val="105"/>
        </w:rPr>
        <w:t xml:space="preserve"> </w:t>
      </w:r>
      <w:r>
        <w:rPr>
          <w:spacing w:val="-14"/>
          <w:w w:val="105"/>
        </w:rPr>
        <w:t>CRUD</w:t>
      </w:r>
      <w:r>
        <w:rPr>
          <w:spacing w:val="-42"/>
          <w:w w:val="105"/>
        </w:rPr>
        <w:t xml:space="preserve"> </w:t>
      </w:r>
      <w:r>
        <w:rPr>
          <w:spacing w:val="-14"/>
          <w:w w:val="105"/>
        </w:rPr>
        <w:t>(Create,</w:t>
      </w:r>
      <w:r>
        <w:rPr>
          <w:spacing w:val="-25"/>
          <w:w w:val="105"/>
        </w:rPr>
        <w:t xml:space="preserve"> </w:t>
      </w:r>
      <w:r>
        <w:rPr>
          <w:spacing w:val="-14"/>
          <w:w w:val="105"/>
        </w:rPr>
        <w:t>Read,</w:t>
      </w:r>
      <w:r>
        <w:t xml:space="preserve"> </w:t>
      </w:r>
      <w:r>
        <w:rPr>
          <w:spacing w:val="-14"/>
          <w:w w:val="105"/>
        </w:rPr>
        <w:t>Update,</w:t>
      </w:r>
      <w:r>
        <w:rPr>
          <w:spacing w:val="-25"/>
          <w:w w:val="105"/>
        </w:rPr>
        <w:t xml:space="preserve"> </w:t>
      </w:r>
      <w:r>
        <w:rPr>
          <w:spacing w:val="-14"/>
          <w:w w:val="105"/>
        </w:rPr>
        <w:t>Delete)</w:t>
      </w:r>
      <w:r>
        <w:rPr>
          <w:spacing w:val="-27"/>
          <w:w w:val="105"/>
        </w:rPr>
        <w:t xml:space="preserve"> </w:t>
      </w:r>
      <w:r>
        <w:rPr>
          <w:spacing w:val="-14"/>
          <w:w w:val="105"/>
        </w:rPr>
        <w:t xml:space="preserve">operations </w:t>
      </w:r>
      <w:r>
        <w:rPr>
          <w:w w:val="105"/>
        </w:rPr>
        <w:t>can</w:t>
      </w:r>
      <w:r>
        <w:rPr>
          <w:spacing w:val="-45"/>
          <w:w w:val="105"/>
        </w:rPr>
        <w:t xml:space="preserve"> </w:t>
      </w:r>
      <w:r>
        <w:rPr>
          <w:w w:val="105"/>
        </w:rPr>
        <w:t>be</w:t>
      </w:r>
      <w:r>
        <w:rPr>
          <w:spacing w:val="-41"/>
          <w:w w:val="105"/>
        </w:rPr>
        <w:t xml:space="preserve"> </w:t>
      </w:r>
      <w:r>
        <w:rPr>
          <w:w w:val="105"/>
        </w:rPr>
        <w:t>performed</w:t>
      </w:r>
      <w:r>
        <w:rPr>
          <w:spacing w:val="-40"/>
          <w:w w:val="105"/>
        </w:rPr>
        <w:t xml:space="preserve"> </w:t>
      </w:r>
      <w:r>
        <w:rPr>
          <w:w w:val="105"/>
        </w:rPr>
        <w:t>on</w:t>
      </w:r>
      <w:r>
        <w:rPr>
          <w:spacing w:val="-32"/>
          <w:w w:val="105"/>
        </w:rPr>
        <w:t xml:space="preserve"> </w:t>
      </w:r>
      <w:r>
        <w:rPr>
          <w:w w:val="105"/>
        </w:rPr>
        <w:t>vehicle</w:t>
      </w:r>
      <w:r>
        <w:rPr>
          <w:spacing w:val="-30"/>
          <w:w w:val="105"/>
        </w:rPr>
        <w:t xml:space="preserve"> </w:t>
      </w:r>
      <w:r>
        <w:rPr>
          <w:w w:val="105"/>
        </w:rPr>
        <w:t>records</w:t>
      </w:r>
      <w:r>
        <w:rPr>
          <w:spacing w:val="-41"/>
          <w:w w:val="105"/>
        </w:rPr>
        <w:t xml:space="preserve"> </w:t>
      </w:r>
      <w:r>
        <w:rPr>
          <w:w w:val="105"/>
        </w:rPr>
        <w:t>using</w:t>
      </w:r>
      <w:r>
        <w:rPr>
          <w:spacing w:val="-41"/>
          <w:w w:val="105"/>
        </w:rPr>
        <w:t xml:space="preserve"> </w:t>
      </w:r>
      <w:r>
        <w:rPr>
          <w:w w:val="105"/>
        </w:rPr>
        <w:t>a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document-based </w:t>
      </w:r>
      <w:r>
        <w:rPr>
          <w:spacing w:val="-6"/>
          <w:w w:val="105"/>
        </w:rPr>
        <w:t>database</w:t>
      </w:r>
      <w:r>
        <w:rPr>
          <w:spacing w:val="-45"/>
          <w:w w:val="105"/>
        </w:rPr>
        <w:t xml:space="preserve"> </w:t>
      </w:r>
      <w:r>
        <w:rPr>
          <w:spacing w:val="-6"/>
          <w:w w:val="105"/>
        </w:rPr>
        <w:t>such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as</w:t>
      </w:r>
      <w:r>
        <w:rPr>
          <w:spacing w:val="-40"/>
          <w:w w:val="105"/>
        </w:rPr>
        <w:t xml:space="preserve"> </w:t>
      </w:r>
      <w:r>
        <w:rPr>
          <w:spacing w:val="-6"/>
          <w:w w:val="105"/>
        </w:rPr>
        <w:t>MongoDB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for</w:t>
      </w:r>
      <w:r>
        <w:rPr>
          <w:spacing w:val="-34"/>
          <w:w w:val="105"/>
        </w:rPr>
        <w:t xml:space="preserve"> </w:t>
      </w:r>
      <w:r>
        <w:rPr>
          <w:spacing w:val="-6"/>
          <w:w w:val="105"/>
        </w:rPr>
        <w:t>the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Vehicle</w:t>
      </w:r>
      <w:r>
        <w:rPr>
          <w:spacing w:val="-44"/>
          <w:w w:val="105"/>
        </w:rPr>
        <w:t xml:space="preserve"> </w:t>
      </w:r>
      <w:r>
        <w:rPr>
          <w:spacing w:val="-6"/>
          <w:w w:val="105"/>
        </w:rPr>
        <w:t>Service</w:t>
      </w:r>
      <w:r>
        <w:rPr>
          <w:spacing w:val="-31"/>
          <w:w w:val="105"/>
        </w:rPr>
        <w:t xml:space="preserve"> </w:t>
      </w:r>
      <w:r>
        <w:rPr>
          <w:spacing w:val="-6"/>
          <w:w w:val="105"/>
        </w:rPr>
        <w:t>and</w:t>
      </w:r>
      <w:r>
        <w:rPr>
          <w:spacing w:val="-39"/>
          <w:w w:val="105"/>
        </w:rPr>
        <w:t xml:space="preserve"> </w:t>
      </w:r>
      <w:r>
        <w:rPr>
          <w:spacing w:val="-6"/>
          <w:w w:val="105"/>
        </w:rPr>
        <w:t xml:space="preserve">Maintenance </w:t>
      </w:r>
      <w:r>
        <w:rPr>
          <w:spacing w:val="-2"/>
          <w:w w:val="105"/>
        </w:rPr>
        <w:t>Tracker.</w:t>
      </w:r>
    </w:p>
    <w:p w14:paraId="7FA6AB86">
      <w:pPr>
        <w:pStyle w:val="4"/>
      </w:pPr>
    </w:p>
    <w:p w14:paraId="78C44F77">
      <w:pPr>
        <w:pStyle w:val="4"/>
        <w:spacing w:before="72"/>
      </w:pPr>
    </w:p>
    <w:p w14:paraId="0EDB6484">
      <w:pPr>
        <w:pStyle w:val="6"/>
        <w:numPr>
          <w:ilvl w:val="0"/>
          <w:numId w:val="5"/>
        </w:numPr>
        <w:tabs>
          <w:tab w:val="left" w:pos="645"/>
        </w:tabs>
        <w:spacing w:before="0" w:after="0" w:line="240" w:lineRule="auto"/>
        <w:ind w:left="645" w:right="0" w:hanging="459"/>
        <w:jc w:val="left"/>
        <w:rPr>
          <w:sz w:val="58"/>
        </w:rPr>
      </w:pPr>
      <w:r>
        <w:rPr>
          <w:color w:val="2E73B4"/>
          <w:spacing w:val="-2"/>
          <w:w w:val="105"/>
          <w:sz w:val="58"/>
        </w:rPr>
        <w:t>Introduction</w:t>
      </w:r>
    </w:p>
    <w:p w14:paraId="7233B902">
      <w:pPr>
        <w:pStyle w:val="4"/>
        <w:spacing w:before="86"/>
      </w:pPr>
    </w:p>
    <w:p w14:paraId="62CDBB3D">
      <w:pPr>
        <w:pStyle w:val="4"/>
        <w:spacing w:line="278" w:lineRule="auto"/>
        <w:ind w:left="186" w:right="1513"/>
      </w:pPr>
      <w:r>
        <w:t>A document-based database like MongoDB stores data in flexible, JSON-like documents instead of relational tables.</w:t>
      </w:r>
    </w:p>
    <w:p w14:paraId="62726B13">
      <w:pPr>
        <w:pStyle w:val="4"/>
        <w:spacing w:line="280" w:lineRule="auto"/>
        <w:ind w:left="186"/>
      </w:pPr>
      <w:r>
        <w:rPr>
          <w:spacing w:val="-10"/>
          <w:w w:val="105"/>
        </w:rPr>
        <w:t>This</w:t>
      </w:r>
      <w:r>
        <w:rPr>
          <w:spacing w:val="-38"/>
          <w:w w:val="105"/>
        </w:rPr>
        <w:t xml:space="preserve"> </w:t>
      </w:r>
      <w:r>
        <w:rPr>
          <w:spacing w:val="-10"/>
          <w:w w:val="105"/>
        </w:rPr>
        <w:t>approach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allows</w:t>
      </w:r>
      <w:r>
        <w:rPr>
          <w:spacing w:val="-38"/>
          <w:w w:val="105"/>
        </w:rPr>
        <w:t xml:space="preserve"> </w:t>
      </w:r>
      <w:r>
        <w:rPr>
          <w:spacing w:val="-10"/>
          <w:w w:val="105"/>
        </w:rPr>
        <w:t>complex,</w:t>
      </w:r>
      <w:r>
        <w:rPr>
          <w:spacing w:val="-26"/>
          <w:w w:val="105"/>
        </w:rPr>
        <w:t xml:space="preserve"> </w:t>
      </w:r>
      <w:r>
        <w:rPr>
          <w:spacing w:val="-10"/>
          <w:w w:val="105"/>
        </w:rPr>
        <w:t>nested</w:t>
      </w:r>
      <w:r>
        <w:rPr>
          <w:spacing w:val="-36"/>
          <w:w w:val="105"/>
        </w:rPr>
        <w:t xml:space="preserve"> </w:t>
      </w:r>
      <w:r>
        <w:rPr>
          <w:spacing w:val="-10"/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spacing w:val="-10"/>
          <w:w w:val="105"/>
        </w:rPr>
        <w:t>(such</w:t>
      </w:r>
      <w:r>
        <w:rPr>
          <w:spacing w:val="-42"/>
          <w:w w:val="105"/>
        </w:rPr>
        <w:t xml:space="preserve"> </w:t>
      </w:r>
      <w:r>
        <w:rPr>
          <w:spacing w:val="-10"/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vehicle</w:t>
      </w:r>
      <w:r>
        <w:rPr>
          <w:spacing w:val="-21"/>
          <w:w w:val="105"/>
        </w:rPr>
        <w:t xml:space="preserve"> </w:t>
      </w:r>
      <w:r>
        <w:rPr>
          <w:spacing w:val="-10"/>
          <w:w w:val="105"/>
        </w:rPr>
        <w:t>details</w:t>
      </w:r>
      <w:r>
        <w:rPr>
          <w:spacing w:val="-38"/>
          <w:w w:val="105"/>
        </w:rPr>
        <w:t xml:space="preserve"> </w:t>
      </w:r>
      <w:r>
        <w:rPr>
          <w:spacing w:val="-10"/>
          <w:w w:val="105"/>
        </w:rPr>
        <w:t xml:space="preserve">and </w:t>
      </w:r>
      <w:r>
        <w:rPr>
          <w:spacing w:val="-2"/>
          <w:w w:val="105"/>
        </w:rPr>
        <w:t>service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history)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stored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4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single</w:t>
      </w:r>
      <w:r>
        <w:rPr>
          <w:spacing w:val="-45"/>
          <w:w w:val="105"/>
        </w:rPr>
        <w:t xml:space="preserve"> </w:t>
      </w:r>
      <w:r>
        <w:rPr>
          <w:spacing w:val="-2"/>
          <w:w w:val="105"/>
        </w:rPr>
        <w:t>document,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making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ideal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 xml:space="preserve">for </w:t>
      </w:r>
      <w:r>
        <w:rPr>
          <w:spacing w:val="-6"/>
          <w:w w:val="105"/>
        </w:rPr>
        <w:t>applications</w:t>
      </w:r>
      <w:r>
        <w:rPr>
          <w:spacing w:val="-41"/>
          <w:w w:val="105"/>
        </w:rPr>
        <w:t xml:space="preserve"> </w:t>
      </w:r>
      <w:r>
        <w:rPr>
          <w:spacing w:val="-6"/>
          <w:w w:val="105"/>
        </w:rPr>
        <w:t>involving</w:t>
      </w:r>
      <w:r>
        <w:rPr>
          <w:spacing w:val="-39"/>
          <w:w w:val="105"/>
        </w:rPr>
        <w:t xml:space="preserve"> </w:t>
      </w:r>
      <w:r>
        <w:rPr>
          <w:spacing w:val="-6"/>
          <w:w w:val="105"/>
        </w:rPr>
        <w:t>dynamic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and</w:t>
      </w:r>
      <w:r>
        <w:rPr>
          <w:spacing w:val="-38"/>
          <w:w w:val="105"/>
        </w:rPr>
        <w:t xml:space="preserve"> </w:t>
      </w:r>
      <w:r>
        <w:rPr>
          <w:spacing w:val="-6"/>
          <w:w w:val="105"/>
        </w:rPr>
        <w:t>hierarchical</w:t>
      </w:r>
      <w:r>
        <w:rPr>
          <w:spacing w:val="-35"/>
          <w:w w:val="105"/>
        </w:rPr>
        <w:t xml:space="preserve"> </w:t>
      </w:r>
      <w:r>
        <w:rPr>
          <w:spacing w:val="-6"/>
          <w:w w:val="105"/>
        </w:rPr>
        <w:t>data</w:t>
      </w:r>
      <w:r>
        <w:rPr>
          <w:spacing w:val="-25"/>
          <w:w w:val="105"/>
        </w:rPr>
        <w:t xml:space="preserve"> </w:t>
      </w:r>
      <w:r>
        <w:rPr>
          <w:spacing w:val="-6"/>
          <w:w w:val="105"/>
        </w:rPr>
        <w:t>structures.</w:t>
      </w:r>
    </w:p>
    <w:p w14:paraId="1BCFE731">
      <w:pPr>
        <w:pStyle w:val="4"/>
        <w:spacing w:after="0" w:line="280" w:lineRule="auto"/>
        <w:sectPr>
          <w:pgSz w:w="24470" w:h="31660"/>
          <w:pgMar w:top="3720" w:right="2834" w:bottom="280" w:left="2692" w:header="720" w:footer="720" w:gutter="0"/>
          <w:cols w:space="720" w:num="1"/>
        </w:sectPr>
      </w:pPr>
    </w:p>
    <w:p w14:paraId="0B70DD56">
      <w:pPr>
        <w:pStyle w:val="6"/>
        <w:numPr>
          <w:ilvl w:val="0"/>
          <w:numId w:val="5"/>
        </w:numPr>
        <w:tabs>
          <w:tab w:val="left" w:pos="745"/>
        </w:tabs>
        <w:spacing w:before="80" w:after="0" w:line="240" w:lineRule="auto"/>
        <w:ind w:left="745" w:right="0" w:hanging="559"/>
        <w:jc w:val="left"/>
        <w:rPr>
          <w:sz w:val="58"/>
        </w:rPr>
      </w:pPr>
      <w:r>
        <w:rPr>
          <w:color w:val="2E73B4"/>
          <w:spacing w:val="-2"/>
          <w:sz w:val="58"/>
        </w:rPr>
        <w:t>Example</w:t>
      </w:r>
      <w:r>
        <w:rPr>
          <w:color w:val="2E73B4"/>
          <w:spacing w:val="-93"/>
          <w:sz w:val="58"/>
        </w:rPr>
        <w:t xml:space="preserve"> </w:t>
      </w:r>
      <w:r>
        <w:rPr>
          <w:color w:val="2E73B4"/>
          <w:spacing w:val="-2"/>
          <w:sz w:val="58"/>
        </w:rPr>
        <w:t>Database</w:t>
      </w:r>
      <w:r>
        <w:rPr>
          <w:color w:val="2E73B4"/>
          <w:spacing w:val="-93"/>
          <w:sz w:val="58"/>
        </w:rPr>
        <w:t xml:space="preserve"> </w:t>
      </w:r>
      <w:r>
        <w:rPr>
          <w:color w:val="2E73B4"/>
          <w:spacing w:val="-2"/>
          <w:sz w:val="58"/>
        </w:rPr>
        <w:t>Structure</w:t>
      </w:r>
    </w:p>
    <w:p w14:paraId="696BA4DF">
      <w:pPr>
        <w:pStyle w:val="4"/>
        <w:spacing w:before="69"/>
      </w:pPr>
    </w:p>
    <w:p w14:paraId="3903CF5C">
      <w:pPr>
        <w:spacing w:before="0"/>
        <w:ind w:left="186" w:right="0" w:firstLine="0"/>
        <w:jc w:val="left"/>
        <w:rPr>
          <w:rFonts w:ascii="Roboto Bk"/>
          <w:b/>
          <w:sz w:val="58"/>
        </w:rPr>
      </w:pPr>
      <w:r>
        <w:rPr>
          <w:spacing w:val="-5"/>
          <w:w w:val="105"/>
          <w:sz w:val="58"/>
        </w:rPr>
        <w:t>Database:</w:t>
      </w:r>
      <w:r>
        <w:rPr>
          <w:spacing w:val="-32"/>
          <w:w w:val="105"/>
          <w:sz w:val="58"/>
        </w:rPr>
        <w:t xml:space="preserve"> </w:t>
      </w:r>
      <w:r>
        <w:rPr>
          <w:rFonts w:ascii="Roboto Bk"/>
          <w:b/>
          <w:spacing w:val="-6"/>
          <w:w w:val="125"/>
          <w:sz w:val="58"/>
        </w:rPr>
        <w:t>vehicleServiceDB</w:t>
      </w:r>
    </w:p>
    <w:p w14:paraId="69069837">
      <w:pPr>
        <w:spacing w:before="64"/>
        <w:ind w:left="186" w:right="0" w:firstLine="0"/>
        <w:jc w:val="left"/>
        <w:rPr>
          <w:rFonts w:ascii="Roboto Bk"/>
          <w:b/>
          <w:sz w:val="58"/>
        </w:rPr>
      </w:pPr>
      <w:r>
        <w:rPr>
          <w:spacing w:val="-6"/>
          <w:w w:val="105"/>
          <w:sz w:val="58"/>
        </w:rPr>
        <w:t>Collection:</w:t>
      </w:r>
      <w:r>
        <w:rPr>
          <w:spacing w:val="-27"/>
          <w:w w:val="105"/>
          <w:sz w:val="58"/>
        </w:rPr>
        <w:t xml:space="preserve"> </w:t>
      </w:r>
      <w:r>
        <w:rPr>
          <w:rFonts w:ascii="Roboto Bk"/>
          <w:b/>
          <w:spacing w:val="-2"/>
          <w:w w:val="125"/>
          <w:sz w:val="58"/>
        </w:rPr>
        <w:t>vehicles</w:t>
      </w:r>
    </w:p>
    <w:p w14:paraId="21B5D668">
      <w:pPr>
        <w:pStyle w:val="4"/>
        <w:spacing w:before="639" w:line="278" w:lineRule="auto"/>
        <w:ind w:left="186"/>
      </w:pPr>
      <w:r>
        <w:rPr>
          <w:spacing w:val="-8"/>
          <w:w w:val="105"/>
        </w:rPr>
        <w:t>Each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vehicle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document</w:t>
      </w:r>
      <w:r>
        <w:rPr>
          <w:spacing w:val="-23"/>
          <w:w w:val="105"/>
        </w:rPr>
        <w:t xml:space="preserve"> </w:t>
      </w:r>
      <w:r>
        <w:rPr>
          <w:spacing w:val="-8"/>
          <w:w w:val="105"/>
        </w:rPr>
        <w:t>stores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information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about</w:t>
      </w:r>
      <w:r>
        <w:rPr>
          <w:spacing w:val="-23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spacing w:val="-8"/>
          <w:w w:val="105"/>
        </w:rPr>
        <w:t>owner,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 xml:space="preserve">vehicle </w:t>
      </w:r>
      <w:r>
        <w:rPr>
          <w:spacing w:val="-2"/>
          <w:w w:val="105"/>
        </w:rPr>
        <w:t>details,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9"/>
          <w:w w:val="105"/>
        </w:rPr>
        <w:t xml:space="preserve"> </w:t>
      </w:r>
      <w:r>
        <w:rPr>
          <w:spacing w:val="-2"/>
          <w:w w:val="105"/>
        </w:rPr>
        <w:t>service</w:t>
      </w:r>
      <w:r>
        <w:rPr>
          <w:spacing w:val="-38"/>
          <w:w w:val="105"/>
        </w:rPr>
        <w:t xml:space="preserve"> </w:t>
      </w:r>
      <w:r>
        <w:rPr>
          <w:spacing w:val="-2"/>
          <w:w w:val="105"/>
        </w:rPr>
        <w:t>records.</w:t>
      </w:r>
    </w:p>
    <w:p w14:paraId="43344301">
      <w:pPr>
        <w:pStyle w:val="6"/>
        <w:numPr>
          <w:ilvl w:val="0"/>
          <w:numId w:val="5"/>
        </w:numPr>
        <w:tabs>
          <w:tab w:val="left" w:pos="744"/>
        </w:tabs>
        <w:spacing w:before="576" w:after="0" w:line="240" w:lineRule="auto"/>
        <w:ind w:left="744" w:right="0" w:hanging="558"/>
        <w:jc w:val="left"/>
        <w:rPr>
          <w:sz w:val="58"/>
        </w:rPr>
      </w:pPr>
      <w:r>
        <w:rPr>
          <w:color w:val="2E73B4"/>
          <w:spacing w:val="-22"/>
          <w:sz w:val="58"/>
        </w:rPr>
        <w:t>CRUD</w:t>
      </w:r>
      <w:r>
        <w:rPr>
          <w:color w:val="2E73B4"/>
          <w:spacing w:val="-94"/>
          <w:sz w:val="58"/>
        </w:rPr>
        <w:t xml:space="preserve"> </w:t>
      </w:r>
      <w:r>
        <w:rPr>
          <w:color w:val="2E73B4"/>
          <w:spacing w:val="-2"/>
          <w:sz w:val="58"/>
        </w:rPr>
        <w:t>Operations</w:t>
      </w:r>
    </w:p>
    <w:p w14:paraId="3BDD9D3A">
      <w:pPr>
        <w:pStyle w:val="4"/>
        <w:spacing w:before="66"/>
      </w:pPr>
    </w:p>
    <w:p w14:paraId="02DFC240">
      <w:pPr>
        <w:pStyle w:val="6"/>
        <w:numPr>
          <w:ilvl w:val="1"/>
          <w:numId w:val="5"/>
        </w:numPr>
        <w:tabs>
          <w:tab w:val="left" w:pos="904"/>
        </w:tabs>
        <w:spacing w:before="0" w:after="0" w:line="240" w:lineRule="auto"/>
        <w:ind w:left="904" w:right="0" w:hanging="718"/>
        <w:jc w:val="left"/>
        <w:rPr>
          <w:sz w:val="58"/>
        </w:rPr>
      </w:pPr>
      <w:r>
        <w:rPr>
          <w:spacing w:val="-14"/>
          <w:w w:val="120"/>
          <w:sz w:val="58"/>
        </w:rPr>
        <w:t>Create</w:t>
      </w:r>
      <w:r>
        <w:rPr>
          <w:spacing w:val="-163"/>
          <w:w w:val="230"/>
          <w:sz w:val="58"/>
        </w:rPr>
        <w:t xml:space="preserve"> </w:t>
      </w:r>
      <w:r>
        <w:rPr>
          <w:spacing w:val="-14"/>
          <w:w w:val="230"/>
          <w:sz w:val="58"/>
        </w:rPr>
        <w:t>–</w:t>
      </w:r>
      <w:r>
        <w:rPr>
          <w:spacing w:val="-74"/>
          <w:w w:val="230"/>
          <w:sz w:val="58"/>
        </w:rPr>
        <w:t xml:space="preserve"> </w:t>
      </w:r>
      <w:r>
        <w:rPr>
          <w:spacing w:val="-14"/>
          <w:w w:val="120"/>
          <w:sz w:val="58"/>
        </w:rPr>
        <w:t>Insert</w:t>
      </w:r>
      <w:r>
        <w:rPr>
          <w:spacing w:val="-54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a</w:t>
      </w:r>
      <w:r>
        <w:rPr>
          <w:spacing w:val="-58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New</w:t>
      </w:r>
      <w:r>
        <w:rPr>
          <w:spacing w:val="-55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Vehicle</w:t>
      </w:r>
      <w:r>
        <w:rPr>
          <w:spacing w:val="-60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Record</w:t>
      </w:r>
    </w:p>
    <w:p w14:paraId="4E4E4993">
      <w:pPr>
        <w:pStyle w:val="4"/>
        <w:spacing w:before="6"/>
      </w:pPr>
    </w:p>
    <w:p w14:paraId="0464197C">
      <w:pPr>
        <w:pStyle w:val="4"/>
        <w:spacing w:line="280" w:lineRule="auto"/>
        <w:ind w:left="485" w:right="12314" w:hanging="300"/>
      </w:pPr>
      <w:r>
        <w:rPr>
          <w:spacing w:val="-12"/>
          <w:w w:val="105"/>
        </w:rPr>
        <w:t xml:space="preserve">db.vehicles.insertOne({ </w:t>
      </w:r>
      <w:r>
        <w:rPr>
          <w:spacing w:val="-8"/>
          <w:w w:val="105"/>
        </w:rPr>
        <w:t>vehicle_id: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 xml:space="preserve">"VH2001", </w:t>
      </w:r>
      <w:r>
        <w:rPr>
          <w:w w:val="105"/>
        </w:rPr>
        <w:t>owner: {</w:t>
      </w:r>
    </w:p>
    <w:p w14:paraId="12E751D4">
      <w:pPr>
        <w:pStyle w:val="4"/>
        <w:spacing w:line="280" w:lineRule="auto"/>
        <w:ind w:left="765" w:right="12314"/>
      </w:pPr>
      <w:r>
        <w:rPr>
          <w:spacing w:val="-4"/>
          <w:w w:val="105"/>
        </w:rPr>
        <w:t>owner_id:</w:t>
      </w:r>
      <w:r>
        <w:rPr>
          <w:spacing w:val="-37"/>
          <w:w w:val="105"/>
        </w:rPr>
        <w:t xml:space="preserve"> </w:t>
      </w:r>
      <w:r>
        <w:rPr>
          <w:spacing w:val="-4"/>
          <w:w w:val="105"/>
        </w:rPr>
        <w:t xml:space="preserve">"OWN01", </w:t>
      </w:r>
      <w:r>
        <w:rPr>
          <w:w w:val="105"/>
        </w:rPr>
        <w:t>name: "John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Doe", </w:t>
      </w:r>
      <w:r>
        <w:rPr>
          <w:spacing w:val="-12"/>
          <w:w w:val="105"/>
        </w:rPr>
        <w:t>contact:</w:t>
      </w:r>
      <w:r>
        <w:rPr>
          <w:spacing w:val="-29"/>
          <w:w w:val="105"/>
        </w:rPr>
        <w:t xml:space="preserve"> </w:t>
      </w:r>
      <w:r>
        <w:rPr>
          <w:spacing w:val="-12"/>
          <w:w w:val="105"/>
        </w:rPr>
        <w:t>"9876543210"</w:t>
      </w:r>
    </w:p>
    <w:p w14:paraId="5831E36C">
      <w:pPr>
        <w:spacing w:before="0" w:line="651" w:lineRule="exact"/>
        <w:ind w:left="485" w:right="0" w:firstLine="0"/>
        <w:jc w:val="left"/>
        <w:rPr>
          <w:sz w:val="58"/>
        </w:rPr>
      </w:pPr>
      <w:r>
        <w:rPr>
          <w:spacing w:val="-5"/>
          <w:w w:val="110"/>
          <w:sz w:val="58"/>
        </w:rPr>
        <w:t>},</w:t>
      </w:r>
    </w:p>
    <w:p w14:paraId="0A89AD74">
      <w:pPr>
        <w:pStyle w:val="4"/>
        <w:spacing w:before="98" w:line="278" w:lineRule="auto"/>
        <w:ind w:left="485" w:right="13963"/>
      </w:pPr>
      <w:r>
        <w:rPr>
          <w:spacing w:val="-12"/>
          <w:w w:val="110"/>
        </w:rPr>
        <w:t>make:</w:t>
      </w:r>
      <w:r>
        <w:rPr>
          <w:spacing w:val="-32"/>
          <w:w w:val="110"/>
        </w:rPr>
        <w:t xml:space="preserve"> </w:t>
      </w:r>
      <w:r>
        <w:rPr>
          <w:spacing w:val="-12"/>
          <w:w w:val="110"/>
        </w:rPr>
        <w:t xml:space="preserve">"Toyota", </w:t>
      </w:r>
      <w:r>
        <w:t>model:</w:t>
      </w:r>
      <w:r>
        <w:rPr>
          <w:spacing w:val="-35"/>
        </w:rPr>
        <w:t xml:space="preserve"> </w:t>
      </w:r>
      <w:r>
        <w:t>"Coro</w:t>
      </w:r>
      <w:r>
        <w:rPr>
          <w:spacing w:val="-68"/>
        </w:rPr>
        <w:t xml:space="preserve"> </w:t>
      </w:r>
      <w:r>
        <w:rPr>
          <w:rFonts w:ascii="Trebuchet MS"/>
          <w:b/>
        </w:rPr>
        <w:t>l</w:t>
      </w:r>
      <w:r>
        <w:t xml:space="preserve">a", </w:t>
      </w:r>
      <w:r>
        <w:rPr>
          <w:spacing w:val="-10"/>
          <w:w w:val="110"/>
        </w:rPr>
        <w:t>year:</w:t>
      </w:r>
      <w:r>
        <w:rPr>
          <w:spacing w:val="-33"/>
          <w:w w:val="110"/>
        </w:rPr>
        <w:t xml:space="preserve"> </w:t>
      </w:r>
      <w:r>
        <w:rPr>
          <w:spacing w:val="-10"/>
          <w:w w:val="110"/>
        </w:rPr>
        <w:t xml:space="preserve">2020, </w:t>
      </w:r>
      <w:r>
        <w:rPr>
          <w:spacing w:val="-4"/>
          <w:w w:val="110"/>
        </w:rPr>
        <w:t>services:</w:t>
      </w:r>
      <w:r>
        <w:rPr>
          <w:spacing w:val="-39"/>
          <w:w w:val="110"/>
        </w:rPr>
        <w:t xml:space="preserve"> </w:t>
      </w:r>
      <w:r>
        <w:rPr>
          <w:spacing w:val="-4"/>
          <w:w w:val="110"/>
        </w:rPr>
        <w:t>[</w:t>
      </w:r>
    </w:p>
    <w:p w14:paraId="617B2283">
      <w:pPr>
        <w:spacing w:before="0" w:line="649" w:lineRule="exact"/>
        <w:ind w:left="76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{</w:t>
      </w:r>
    </w:p>
    <w:p w14:paraId="3EF1DFE6">
      <w:pPr>
        <w:pStyle w:val="4"/>
        <w:spacing w:before="123" w:line="278" w:lineRule="auto"/>
        <w:ind w:left="1065" w:right="10872"/>
      </w:pPr>
      <w:r>
        <w:rPr>
          <w:spacing w:val="-14"/>
        </w:rPr>
        <w:t>service_id:</w:t>
      </w:r>
      <w:r>
        <w:rPr>
          <w:spacing w:val="-20"/>
        </w:rPr>
        <w:t xml:space="preserve"> </w:t>
      </w:r>
      <w:r>
        <w:rPr>
          <w:spacing w:val="-14"/>
        </w:rPr>
        <w:t xml:space="preserve">"SRV1001", </w:t>
      </w:r>
      <w:r>
        <w:rPr>
          <w:w w:val="105"/>
        </w:rPr>
        <w:t>date: "2025-10-25",</w:t>
      </w:r>
    </w:p>
    <w:p w14:paraId="0AD66C10">
      <w:pPr>
        <w:pStyle w:val="4"/>
        <w:spacing w:line="653" w:lineRule="exact"/>
        <w:ind w:left="1065"/>
      </w:pPr>
      <w:r>
        <w:rPr>
          <w:spacing w:val="-2"/>
        </w:rPr>
        <w:t>type:</w:t>
      </w:r>
      <w:r>
        <w:rPr>
          <w:spacing w:val="-30"/>
        </w:rPr>
        <w:t xml:space="preserve"> </w:t>
      </w:r>
      <w:r>
        <w:rPr>
          <w:spacing w:val="-2"/>
        </w:rPr>
        <w:t>"Oil</w:t>
      </w:r>
      <w:r>
        <w:rPr>
          <w:spacing w:val="-36"/>
        </w:rPr>
        <w:t xml:space="preserve"> </w:t>
      </w:r>
      <w:r>
        <w:rPr>
          <w:spacing w:val="-2"/>
        </w:rPr>
        <w:t>Change",</w:t>
      </w:r>
    </w:p>
    <w:p w14:paraId="693ACFD8">
      <w:pPr>
        <w:pStyle w:val="4"/>
        <w:spacing w:before="103" w:line="285" w:lineRule="auto"/>
        <w:ind w:left="1065" w:right="4147"/>
      </w:pPr>
      <w:r>
        <w:rPr>
          <w:spacing w:val="-14"/>
          <w:w w:val="105"/>
        </w:rPr>
        <w:t>technician:</w:t>
      </w:r>
      <w:r>
        <w:rPr>
          <w:spacing w:val="-27"/>
          <w:w w:val="105"/>
        </w:rPr>
        <w:t xml:space="preserve"> </w:t>
      </w:r>
      <w:r>
        <w:rPr>
          <w:spacing w:val="-14"/>
          <w:w w:val="105"/>
        </w:rPr>
        <w:t>{</w:t>
      </w:r>
      <w:r>
        <w:rPr>
          <w:spacing w:val="-27"/>
          <w:w w:val="105"/>
        </w:rPr>
        <w:t xml:space="preserve"> </w:t>
      </w:r>
      <w:r>
        <w:rPr>
          <w:spacing w:val="-14"/>
          <w:w w:val="105"/>
        </w:rPr>
        <w:t>tech_id:</w:t>
      </w:r>
      <w:r>
        <w:rPr>
          <w:spacing w:val="-26"/>
          <w:w w:val="105"/>
        </w:rPr>
        <w:t xml:space="preserve"> </w:t>
      </w:r>
      <w:r>
        <w:rPr>
          <w:spacing w:val="-14"/>
          <w:w w:val="105"/>
        </w:rPr>
        <w:t>"TECH01",</w:t>
      </w:r>
      <w:r>
        <w:rPr>
          <w:spacing w:val="-30"/>
          <w:w w:val="105"/>
        </w:rPr>
        <w:t xml:space="preserve"> </w:t>
      </w:r>
      <w:r>
        <w:rPr>
          <w:spacing w:val="-14"/>
          <w:w w:val="105"/>
        </w:rPr>
        <w:t>name:</w:t>
      </w:r>
      <w:r>
        <w:rPr>
          <w:spacing w:val="-26"/>
          <w:w w:val="105"/>
        </w:rPr>
        <w:t xml:space="preserve"> </w:t>
      </w:r>
      <w:r>
        <w:rPr>
          <w:spacing w:val="-14"/>
          <w:w w:val="105"/>
        </w:rPr>
        <w:t>"Alex</w:t>
      </w:r>
      <w:r>
        <w:rPr>
          <w:spacing w:val="-40"/>
          <w:w w:val="105"/>
        </w:rPr>
        <w:t xml:space="preserve"> </w:t>
      </w:r>
      <w:r>
        <w:rPr>
          <w:spacing w:val="-14"/>
          <w:w w:val="105"/>
        </w:rPr>
        <w:t>Smith"</w:t>
      </w:r>
      <w:r>
        <w:rPr>
          <w:spacing w:val="-26"/>
          <w:w w:val="105"/>
        </w:rPr>
        <w:t xml:space="preserve"> </w:t>
      </w:r>
      <w:r>
        <w:rPr>
          <w:spacing w:val="-14"/>
          <w:w w:val="105"/>
        </w:rPr>
        <w:t xml:space="preserve">}, </w:t>
      </w:r>
      <w:r>
        <w:rPr>
          <w:w w:val="105"/>
        </w:rPr>
        <w:t>cost:</w:t>
      </w:r>
      <w:r>
        <w:rPr>
          <w:spacing w:val="-41"/>
          <w:w w:val="105"/>
        </w:rPr>
        <w:t xml:space="preserve"> </w:t>
      </w:r>
      <w:r>
        <w:rPr>
          <w:w w:val="105"/>
        </w:rPr>
        <w:t>120,</w:t>
      </w:r>
    </w:p>
    <w:p w14:paraId="301BB916">
      <w:pPr>
        <w:pStyle w:val="4"/>
        <w:spacing w:line="633" w:lineRule="exact"/>
        <w:ind w:left="1065"/>
      </w:pPr>
      <w:r>
        <w:t>next_service_date:</w:t>
      </w:r>
      <w:r>
        <w:rPr>
          <w:spacing w:val="36"/>
        </w:rPr>
        <w:t xml:space="preserve">  </w:t>
      </w:r>
      <w:r>
        <w:t>"2026-04-</w:t>
      </w:r>
      <w:r>
        <w:rPr>
          <w:spacing w:val="-5"/>
        </w:rPr>
        <w:t>25"</w:t>
      </w:r>
    </w:p>
    <w:p w14:paraId="0A1CE426">
      <w:pPr>
        <w:spacing w:before="103"/>
        <w:ind w:left="76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}</w:t>
      </w:r>
    </w:p>
    <w:p w14:paraId="7C10DB9F">
      <w:pPr>
        <w:spacing w:before="103"/>
        <w:ind w:left="485" w:right="0" w:firstLine="0"/>
        <w:jc w:val="left"/>
        <w:rPr>
          <w:sz w:val="58"/>
        </w:rPr>
      </w:pPr>
      <w:r>
        <w:rPr>
          <w:spacing w:val="-10"/>
          <w:w w:val="135"/>
          <w:sz w:val="58"/>
        </w:rPr>
        <w:t>]</w:t>
      </w:r>
    </w:p>
    <w:p w14:paraId="54D2CEDB">
      <w:pPr>
        <w:spacing w:before="123"/>
        <w:ind w:left="186" w:right="0" w:firstLine="0"/>
        <w:jc w:val="left"/>
        <w:rPr>
          <w:sz w:val="58"/>
        </w:rPr>
      </w:pPr>
      <w:r>
        <w:rPr>
          <w:spacing w:val="-5"/>
          <w:w w:val="110"/>
          <w:sz w:val="58"/>
        </w:rPr>
        <w:t>});</w:t>
      </w:r>
    </w:p>
    <w:p w14:paraId="192DD4F1">
      <w:pPr>
        <w:spacing w:after="0"/>
        <w:jc w:val="left"/>
        <w:rPr>
          <w:sz w:val="58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6A6B834B">
      <w:pPr>
        <w:pStyle w:val="4"/>
        <w:spacing w:before="79"/>
        <w:ind w:left="186"/>
      </w:pPr>
      <w:r>
        <w:rPr>
          <w:spacing w:val="-5"/>
          <w:w w:val="110"/>
        </w:rPr>
        <w:t>Explanation:</w:t>
      </w:r>
    </w:p>
    <w:p w14:paraId="7C3FAD61">
      <w:pPr>
        <w:pStyle w:val="4"/>
        <w:spacing w:before="103" w:line="285" w:lineRule="auto"/>
        <w:ind w:left="186"/>
      </w:pPr>
      <w:r>
        <w:t>Inserts</w:t>
      </w:r>
      <w:r>
        <w:rPr>
          <w:spacing w:val="-6"/>
        </w:rPr>
        <w:t xml:space="preserve"> </w:t>
      </w:r>
      <w:r>
        <w:t>a new vehicle record</w:t>
      </w:r>
      <w:r>
        <w:rPr>
          <w:spacing w:val="-3"/>
        </w:rPr>
        <w:t xml:space="preserve"> </w:t>
      </w:r>
      <w:r>
        <w:t>with owner details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an array of service </w:t>
      </w:r>
      <w:r>
        <w:rPr>
          <w:spacing w:val="-2"/>
          <w:w w:val="110"/>
        </w:rPr>
        <w:t>records.</w:t>
      </w:r>
    </w:p>
    <w:p w14:paraId="2D4C74D3">
      <w:pPr>
        <w:pStyle w:val="4"/>
      </w:pPr>
    </w:p>
    <w:p w14:paraId="6930139B">
      <w:pPr>
        <w:pStyle w:val="4"/>
        <w:spacing w:before="383"/>
      </w:pPr>
    </w:p>
    <w:p w14:paraId="2DB9815F">
      <w:pPr>
        <w:pStyle w:val="6"/>
        <w:numPr>
          <w:ilvl w:val="1"/>
          <w:numId w:val="5"/>
        </w:numPr>
        <w:tabs>
          <w:tab w:val="left" w:pos="884"/>
        </w:tabs>
        <w:spacing w:before="0" w:after="0" w:line="240" w:lineRule="auto"/>
        <w:ind w:left="884" w:right="0" w:hanging="698"/>
        <w:jc w:val="left"/>
        <w:rPr>
          <w:sz w:val="58"/>
        </w:rPr>
      </w:pPr>
      <w:r>
        <w:rPr>
          <w:spacing w:val="-14"/>
          <w:w w:val="120"/>
          <w:sz w:val="58"/>
        </w:rPr>
        <w:t>Read</w:t>
      </w:r>
      <w:r>
        <w:rPr>
          <w:spacing w:val="-32"/>
          <w:w w:val="140"/>
          <w:sz w:val="58"/>
        </w:rPr>
        <w:t xml:space="preserve"> </w:t>
      </w:r>
      <w:r>
        <w:rPr>
          <w:spacing w:val="-14"/>
          <w:w w:val="140"/>
          <w:sz w:val="58"/>
        </w:rPr>
        <w:t>–</w:t>
      </w:r>
      <w:r>
        <w:rPr>
          <w:spacing w:val="5"/>
          <w:w w:val="140"/>
          <w:sz w:val="58"/>
        </w:rPr>
        <w:t xml:space="preserve"> </w:t>
      </w:r>
      <w:r>
        <w:rPr>
          <w:spacing w:val="-14"/>
          <w:w w:val="120"/>
          <w:sz w:val="58"/>
        </w:rPr>
        <w:t>Retrieve</w:t>
      </w:r>
      <w:r>
        <w:rPr>
          <w:spacing w:val="-60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Vehicle</w:t>
      </w:r>
      <w:r>
        <w:rPr>
          <w:spacing w:val="-40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Service</w:t>
      </w:r>
      <w:r>
        <w:rPr>
          <w:spacing w:val="-60"/>
          <w:w w:val="120"/>
          <w:sz w:val="58"/>
        </w:rPr>
        <w:t xml:space="preserve"> </w:t>
      </w:r>
      <w:r>
        <w:rPr>
          <w:spacing w:val="-14"/>
          <w:w w:val="115"/>
          <w:sz w:val="58"/>
        </w:rPr>
        <w:t>History</w:t>
      </w:r>
    </w:p>
    <w:p w14:paraId="7BB22989">
      <w:pPr>
        <w:pStyle w:val="4"/>
        <w:spacing w:before="26"/>
      </w:pPr>
    </w:p>
    <w:p w14:paraId="3B9C4E64">
      <w:pPr>
        <w:pStyle w:val="4"/>
        <w:ind w:left="186"/>
      </w:pPr>
      <w:r>
        <w:rPr>
          <w:spacing w:val="-2"/>
          <w:w w:val="105"/>
        </w:rPr>
        <w:t>db.vehicles.find(</w:t>
      </w:r>
    </w:p>
    <w:p w14:paraId="578425F8">
      <w:pPr>
        <w:pStyle w:val="4"/>
        <w:spacing w:before="103"/>
        <w:ind w:left="485"/>
      </w:pPr>
      <w:r>
        <w:rPr>
          <w:spacing w:val="-2"/>
        </w:rPr>
        <w:t>{</w:t>
      </w:r>
      <w:r>
        <w:rPr>
          <w:spacing w:val="-39"/>
        </w:rPr>
        <w:t xml:space="preserve"> </w:t>
      </w:r>
      <w:r>
        <w:rPr>
          <w:spacing w:val="-2"/>
        </w:rPr>
        <w:t>vehicle_id:</w:t>
      </w:r>
      <w:r>
        <w:rPr>
          <w:spacing w:val="-31"/>
        </w:rPr>
        <w:t xml:space="preserve"> </w:t>
      </w:r>
      <w:r>
        <w:rPr>
          <w:spacing w:val="-2"/>
        </w:rPr>
        <w:t>"VH2001"</w:t>
      </w:r>
      <w:r>
        <w:rPr>
          <w:spacing w:val="-18"/>
        </w:rPr>
        <w:t xml:space="preserve"> </w:t>
      </w:r>
      <w:r>
        <w:rPr>
          <w:spacing w:val="-5"/>
        </w:rPr>
        <w:t>},</w:t>
      </w:r>
    </w:p>
    <w:p w14:paraId="0BA75DAC">
      <w:pPr>
        <w:pStyle w:val="4"/>
        <w:spacing w:before="103"/>
        <w:ind w:left="485"/>
      </w:pPr>
      <w:r>
        <w:rPr>
          <w:spacing w:val="-2"/>
        </w:rPr>
        <w:t>{</w:t>
      </w:r>
      <w:r>
        <w:rPr>
          <w:spacing w:val="-39"/>
        </w:rPr>
        <w:t xml:space="preserve"> </w:t>
      </w:r>
      <w:r>
        <w:rPr>
          <w:spacing w:val="-2"/>
        </w:rPr>
        <w:t>_id:</w:t>
      </w:r>
      <w:r>
        <w:rPr>
          <w:spacing w:val="-37"/>
        </w:rPr>
        <w:t xml:space="preserve"> </w:t>
      </w:r>
      <w:r>
        <w:rPr>
          <w:spacing w:val="-2"/>
        </w:rPr>
        <w:t>0,</w:t>
      </w:r>
      <w:r>
        <w:rPr>
          <w:spacing w:val="-37"/>
        </w:rPr>
        <w:t xml:space="preserve"> </w:t>
      </w:r>
      <w:r>
        <w:rPr>
          <w:spacing w:val="-2"/>
        </w:rPr>
        <w:t>services:</w:t>
      </w:r>
      <w:r>
        <w:rPr>
          <w:spacing w:val="-36"/>
        </w:rPr>
        <w:t xml:space="preserve"> </w:t>
      </w:r>
      <w:r>
        <w:rPr>
          <w:spacing w:val="-2"/>
        </w:rPr>
        <w:t>1</w:t>
      </w:r>
      <w:r>
        <w:rPr>
          <w:spacing w:val="-30"/>
        </w:rPr>
        <w:t xml:space="preserve"> </w:t>
      </w:r>
      <w:r>
        <w:rPr>
          <w:spacing w:val="-10"/>
        </w:rPr>
        <w:t>}</w:t>
      </w:r>
    </w:p>
    <w:p w14:paraId="1B3BF7EC">
      <w:pPr>
        <w:spacing w:before="123"/>
        <w:ind w:left="186" w:right="0" w:firstLine="0"/>
        <w:jc w:val="left"/>
        <w:rPr>
          <w:sz w:val="58"/>
        </w:rPr>
      </w:pPr>
      <w:r>
        <w:rPr>
          <w:spacing w:val="-5"/>
          <w:w w:val="110"/>
          <w:sz w:val="58"/>
        </w:rPr>
        <w:t>);</w:t>
      </w:r>
    </w:p>
    <w:p w14:paraId="7E7292F9">
      <w:pPr>
        <w:pStyle w:val="4"/>
        <w:spacing w:before="6"/>
      </w:pPr>
    </w:p>
    <w:p w14:paraId="2486E722">
      <w:pPr>
        <w:pStyle w:val="4"/>
        <w:spacing w:before="1"/>
        <w:ind w:left="186"/>
      </w:pPr>
      <w:r>
        <w:rPr>
          <w:spacing w:val="-5"/>
          <w:w w:val="110"/>
        </w:rPr>
        <w:t>Explanation:</w:t>
      </w:r>
    </w:p>
    <w:p w14:paraId="2753D69F">
      <w:pPr>
        <w:pStyle w:val="4"/>
        <w:spacing w:before="103"/>
        <w:ind w:left="186"/>
      </w:pPr>
      <w:r>
        <w:rPr>
          <w:spacing w:val="-12"/>
          <w:w w:val="105"/>
        </w:rPr>
        <w:t>Retrieves</w:t>
      </w:r>
      <w:r>
        <w:rPr>
          <w:spacing w:val="-41"/>
          <w:w w:val="105"/>
        </w:rPr>
        <w:t xml:space="preserve"> </w:t>
      </w:r>
      <w:r>
        <w:rPr>
          <w:spacing w:val="-12"/>
          <w:w w:val="105"/>
        </w:rPr>
        <w:t>all</w:t>
      </w:r>
      <w:r>
        <w:rPr>
          <w:spacing w:val="-30"/>
          <w:w w:val="105"/>
        </w:rPr>
        <w:t xml:space="preserve"> </w:t>
      </w:r>
      <w:r>
        <w:rPr>
          <w:spacing w:val="-12"/>
          <w:w w:val="105"/>
        </w:rPr>
        <w:t>service</w:t>
      </w:r>
      <w:r>
        <w:rPr>
          <w:spacing w:val="-28"/>
          <w:w w:val="105"/>
        </w:rPr>
        <w:t xml:space="preserve"> </w:t>
      </w:r>
      <w:r>
        <w:rPr>
          <w:spacing w:val="-12"/>
          <w:w w:val="105"/>
        </w:rPr>
        <w:t>details</w:t>
      </w:r>
      <w:r>
        <w:rPr>
          <w:spacing w:val="-41"/>
          <w:w w:val="105"/>
        </w:rPr>
        <w:t xml:space="preserve"> </w:t>
      </w:r>
      <w:r>
        <w:rPr>
          <w:spacing w:val="-12"/>
          <w:w w:val="105"/>
        </w:rPr>
        <w:t>for</w:t>
      </w:r>
      <w:r>
        <w:rPr>
          <w:spacing w:val="-50"/>
          <w:w w:val="105"/>
        </w:rPr>
        <w:t xml:space="preserve"> </w:t>
      </w:r>
      <w:r>
        <w:rPr>
          <w:spacing w:val="-12"/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spacing w:val="-12"/>
          <w:w w:val="105"/>
        </w:rPr>
        <w:t>vehicle</w:t>
      </w:r>
      <w:r>
        <w:rPr>
          <w:spacing w:val="-25"/>
          <w:w w:val="105"/>
        </w:rPr>
        <w:t xml:space="preserve"> </w:t>
      </w:r>
      <w:r>
        <w:rPr>
          <w:spacing w:val="-12"/>
          <w:w w:val="105"/>
        </w:rPr>
        <w:t>with</w:t>
      </w:r>
      <w:r>
        <w:rPr>
          <w:spacing w:val="-26"/>
          <w:w w:val="105"/>
        </w:rPr>
        <w:t xml:space="preserve"> </w:t>
      </w:r>
      <w:r>
        <w:rPr>
          <w:spacing w:val="-12"/>
          <w:w w:val="105"/>
        </w:rPr>
        <w:t>ID</w:t>
      </w:r>
      <w:r>
        <w:rPr>
          <w:spacing w:val="-28"/>
          <w:w w:val="105"/>
        </w:rPr>
        <w:t xml:space="preserve"> </w:t>
      </w:r>
      <w:r>
        <w:rPr>
          <w:spacing w:val="-12"/>
          <w:w w:val="105"/>
        </w:rPr>
        <w:t>VH2001.</w:t>
      </w:r>
    </w:p>
    <w:p w14:paraId="546FA797">
      <w:pPr>
        <w:pStyle w:val="4"/>
      </w:pPr>
    </w:p>
    <w:p w14:paraId="3E2C0C4F">
      <w:pPr>
        <w:pStyle w:val="4"/>
        <w:spacing w:before="529"/>
      </w:pPr>
    </w:p>
    <w:p w14:paraId="22D75B84">
      <w:pPr>
        <w:pStyle w:val="6"/>
        <w:numPr>
          <w:ilvl w:val="1"/>
          <w:numId w:val="5"/>
        </w:numPr>
        <w:tabs>
          <w:tab w:val="left" w:pos="903"/>
        </w:tabs>
        <w:spacing w:before="0" w:after="0" w:line="240" w:lineRule="auto"/>
        <w:ind w:left="903" w:right="0" w:hanging="717"/>
        <w:jc w:val="left"/>
        <w:rPr>
          <w:sz w:val="58"/>
        </w:rPr>
      </w:pPr>
      <w:r>
        <w:rPr>
          <w:spacing w:val="-14"/>
          <w:w w:val="120"/>
          <w:sz w:val="58"/>
        </w:rPr>
        <w:t>Update</w:t>
      </w:r>
      <w:r>
        <w:rPr>
          <w:spacing w:val="-179"/>
          <w:w w:val="255"/>
          <w:sz w:val="58"/>
        </w:rPr>
        <w:t xml:space="preserve"> </w:t>
      </w:r>
      <w:r>
        <w:rPr>
          <w:spacing w:val="-14"/>
          <w:w w:val="255"/>
          <w:sz w:val="58"/>
        </w:rPr>
        <w:t>–</w:t>
      </w:r>
      <w:r>
        <w:rPr>
          <w:spacing w:val="-84"/>
          <w:w w:val="255"/>
          <w:sz w:val="58"/>
        </w:rPr>
        <w:t xml:space="preserve"> </w:t>
      </w:r>
      <w:r>
        <w:rPr>
          <w:spacing w:val="-14"/>
          <w:w w:val="120"/>
          <w:sz w:val="58"/>
        </w:rPr>
        <w:t>Add</w:t>
      </w:r>
      <w:r>
        <w:rPr>
          <w:spacing w:val="-53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a</w:t>
      </w:r>
      <w:r>
        <w:rPr>
          <w:spacing w:val="-58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New</w:t>
      </w:r>
      <w:r>
        <w:rPr>
          <w:spacing w:val="-75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Service</w:t>
      </w:r>
      <w:r>
        <w:rPr>
          <w:spacing w:val="-59"/>
          <w:w w:val="120"/>
          <w:sz w:val="58"/>
        </w:rPr>
        <w:t xml:space="preserve"> </w:t>
      </w:r>
      <w:r>
        <w:rPr>
          <w:spacing w:val="-14"/>
          <w:w w:val="120"/>
          <w:sz w:val="58"/>
        </w:rPr>
        <w:t>Record</w:t>
      </w:r>
    </w:p>
    <w:p w14:paraId="0AA34B3E">
      <w:pPr>
        <w:pStyle w:val="4"/>
        <w:spacing w:before="6"/>
      </w:pPr>
    </w:p>
    <w:p w14:paraId="117CCD50">
      <w:pPr>
        <w:pStyle w:val="4"/>
        <w:ind w:left="186"/>
      </w:pPr>
      <w:r>
        <w:rPr>
          <w:spacing w:val="-4"/>
          <w:w w:val="105"/>
        </w:rPr>
        <w:t>db.vehicles.updateOne(</w:t>
      </w:r>
    </w:p>
    <w:p w14:paraId="34321F0C">
      <w:pPr>
        <w:pStyle w:val="4"/>
        <w:spacing w:before="103"/>
        <w:ind w:left="485"/>
      </w:pPr>
      <w:r>
        <w:rPr>
          <w:spacing w:val="-2"/>
        </w:rPr>
        <w:t>{</w:t>
      </w:r>
      <w:r>
        <w:rPr>
          <w:spacing w:val="-39"/>
        </w:rPr>
        <w:t xml:space="preserve"> </w:t>
      </w:r>
      <w:r>
        <w:rPr>
          <w:spacing w:val="-2"/>
        </w:rPr>
        <w:t>vehicle_id:</w:t>
      </w:r>
      <w:r>
        <w:rPr>
          <w:spacing w:val="-31"/>
        </w:rPr>
        <w:t xml:space="preserve"> </w:t>
      </w:r>
      <w:r>
        <w:rPr>
          <w:spacing w:val="-2"/>
        </w:rPr>
        <w:t>"VH2001"</w:t>
      </w:r>
      <w:r>
        <w:rPr>
          <w:spacing w:val="-18"/>
        </w:rPr>
        <w:t xml:space="preserve"> </w:t>
      </w:r>
      <w:r>
        <w:rPr>
          <w:spacing w:val="-5"/>
        </w:rPr>
        <w:t>},</w:t>
      </w:r>
    </w:p>
    <w:p w14:paraId="585FDBC4">
      <w:pPr>
        <w:spacing w:before="123"/>
        <w:ind w:left="48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{</w:t>
      </w:r>
    </w:p>
    <w:p w14:paraId="6D29B2A8">
      <w:pPr>
        <w:pStyle w:val="4"/>
        <w:spacing w:before="103" w:line="278" w:lineRule="auto"/>
        <w:ind w:left="1065" w:right="13963" w:hanging="300"/>
      </w:pPr>
      <w:r>
        <w:rPr>
          <w:w w:val="105"/>
        </w:rPr>
        <w:t xml:space="preserve">$push: { </w:t>
      </w:r>
      <w:r>
        <w:rPr>
          <w:spacing w:val="-14"/>
          <w:w w:val="105"/>
        </w:rPr>
        <w:t>services:</w:t>
      </w:r>
      <w:r>
        <w:rPr>
          <w:spacing w:val="-27"/>
          <w:w w:val="105"/>
        </w:rPr>
        <w:t xml:space="preserve"> </w:t>
      </w:r>
      <w:r>
        <w:rPr>
          <w:spacing w:val="-14"/>
          <w:w w:val="105"/>
        </w:rPr>
        <w:t>{</w:t>
      </w:r>
    </w:p>
    <w:p w14:paraId="5BD41179">
      <w:pPr>
        <w:pStyle w:val="4"/>
        <w:spacing w:line="285" w:lineRule="auto"/>
        <w:ind w:left="1345" w:right="10872"/>
      </w:pPr>
      <w:r>
        <w:rPr>
          <w:spacing w:val="-8"/>
        </w:rPr>
        <w:t>service_id:</w:t>
      </w:r>
      <w:r>
        <w:rPr>
          <w:spacing w:val="-27"/>
        </w:rPr>
        <w:t xml:space="preserve"> </w:t>
      </w:r>
      <w:r>
        <w:rPr>
          <w:spacing w:val="-8"/>
        </w:rPr>
        <w:t xml:space="preserve">"SRV1002", </w:t>
      </w:r>
      <w:r>
        <w:rPr>
          <w:w w:val="105"/>
        </w:rPr>
        <w:t>date: "2025-11-20",</w:t>
      </w:r>
    </w:p>
    <w:p w14:paraId="44AD7C98">
      <w:pPr>
        <w:pStyle w:val="4"/>
        <w:spacing w:line="633" w:lineRule="exact"/>
        <w:ind w:left="1345"/>
      </w:pPr>
      <w:r>
        <w:rPr>
          <w:spacing w:val="-12"/>
          <w:w w:val="105"/>
        </w:rPr>
        <w:t>type:</w:t>
      </w:r>
      <w:r>
        <w:rPr>
          <w:spacing w:val="-18"/>
          <w:w w:val="105"/>
        </w:rPr>
        <w:t xml:space="preserve"> </w:t>
      </w:r>
      <w:r>
        <w:rPr>
          <w:spacing w:val="-12"/>
          <w:w w:val="105"/>
        </w:rPr>
        <w:t>"Brake</w:t>
      </w:r>
      <w:r>
        <w:rPr>
          <w:spacing w:val="-39"/>
          <w:w w:val="105"/>
        </w:rPr>
        <w:t xml:space="preserve"> </w:t>
      </w:r>
      <w:r>
        <w:rPr>
          <w:spacing w:val="-12"/>
          <w:w w:val="105"/>
        </w:rPr>
        <w:t>Inspection",</w:t>
      </w:r>
    </w:p>
    <w:p w14:paraId="0F217C98">
      <w:pPr>
        <w:pStyle w:val="4"/>
        <w:spacing w:before="99" w:line="285" w:lineRule="auto"/>
        <w:ind w:left="1345" w:right="2668"/>
      </w:pPr>
      <w:r>
        <w:rPr>
          <w:spacing w:val="-10"/>
          <w:w w:val="105"/>
        </w:rPr>
        <w:t>technician:</w:t>
      </w:r>
      <w:r>
        <w:rPr>
          <w:spacing w:val="-31"/>
          <w:w w:val="105"/>
        </w:rPr>
        <w:t xml:space="preserve"> </w:t>
      </w:r>
      <w:r>
        <w:rPr>
          <w:spacing w:val="-10"/>
          <w:w w:val="105"/>
        </w:rPr>
        <w:t>{</w:t>
      </w:r>
      <w:r>
        <w:rPr>
          <w:spacing w:val="-47"/>
          <w:w w:val="105"/>
        </w:rPr>
        <w:t xml:space="preserve"> </w:t>
      </w:r>
      <w:r>
        <w:rPr>
          <w:spacing w:val="-10"/>
          <w:w w:val="105"/>
        </w:rPr>
        <w:t>tech_id:</w:t>
      </w:r>
      <w:r>
        <w:rPr>
          <w:spacing w:val="-30"/>
          <w:w w:val="105"/>
        </w:rPr>
        <w:t xml:space="preserve"> </w:t>
      </w:r>
      <w:r>
        <w:rPr>
          <w:spacing w:val="-10"/>
          <w:w w:val="105"/>
        </w:rPr>
        <w:t>"TECH02",</w:t>
      </w:r>
      <w:r>
        <w:rPr>
          <w:spacing w:val="-31"/>
          <w:w w:val="105"/>
        </w:rPr>
        <w:t xml:space="preserve"> </w:t>
      </w:r>
      <w:r>
        <w:rPr>
          <w:spacing w:val="-10"/>
          <w:w w:val="105"/>
        </w:rPr>
        <w:t>name:</w:t>
      </w:r>
      <w:r>
        <w:rPr>
          <w:spacing w:val="-30"/>
          <w:w w:val="105"/>
        </w:rPr>
        <w:t xml:space="preserve"> </w:t>
      </w:r>
      <w:r>
        <w:rPr>
          <w:spacing w:val="-10"/>
          <w:w w:val="105"/>
        </w:rPr>
        <w:t>"Maria</w:t>
      </w:r>
      <w:r>
        <w:rPr>
          <w:spacing w:val="-42"/>
          <w:w w:val="105"/>
        </w:rPr>
        <w:t xml:space="preserve"> </w:t>
      </w:r>
      <w:r>
        <w:rPr>
          <w:spacing w:val="-10"/>
          <w:w w:val="105"/>
        </w:rPr>
        <w:t>Lee"</w:t>
      </w:r>
      <w:r>
        <w:rPr>
          <w:spacing w:val="-30"/>
          <w:w w:val="105"/>
        </w:rPr>
        <w:t xml:space="preserve"> </w:t>
      </w:r>
      <w:r>
        <w:rPr>
          <w:spacing w:val="-10"/>
          <w:w w:val="105"/>
        </w:rPr>
        <w:t xml:space="preserve">}, </w:t>
      </w:r>
      <w:r>
        <w:rPr>
          <w:w w:val="105"/>
        </w:rPr>
        <w:t>cost: 200,</w:t>
      </w:r>
    </w:p>
    <w:p w14:paraId="7DF0EF36">
      <w:pPr>
        <w:pStyle w:val="4"/>
        <w:spacing w:line="633" w:lineRule="exact"/>
        <w:ind w:left="1345"/>
      </w:pPr>
      <w:r>
        <w:t>next_service_date:</w:t>
      </w:r>
      <w:r>
        <w:rPr>
          <w:spacing w:val="36"/>
        </w:rPr>
        <w:t xml:space="preserve">  </w:t>
      </w:r>
      <w:r>
        <w:t>"2026-05-</w:t>
      </w:r>
      <w:r>
        <w:rPr>
          <w:spacing w:val="-5"/>
        </w:rPr>
        <w:t>20"</w:t>
      </w:r>
    </w:p>
    <w:p w14:paraId="244ADC2F">
      <w:pPr>
        <w:spacing w:before="103"/>
        <w:ind w:left="106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}</w:t>
      </w:r>
    </w:p>
    <w:p w14:paraId="1E318318">
      <w:pPr>
        <w:spacing w:before="103"/>
        <w:ind w:left="76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}</w:t>
      </w:r>
    </w:p>
    <w:p w14:paraId="15FC39E3">
      <w:pPr>
        <w:spacing w:before="123"/>
        <w:ind w:left="485" w:right="0" w:firstLine="0"/>
        <w:jc w:val="left"/>
        <w:rPr>
          <w:sz w:val="58"/>
        </w:rPr>
      </w:pPr>
      <w:r>
        <w:rPr>
          <w:spacing w:val="-10"/>
          <w:w w:val="115"/>
          <w:sz w:val="58"/>
        </w:rPr>
        <w:t>}</w:t>
      </w:r>
    </w:p>
    <w:p w14:paraId="4CC2EB01">
      <w:pPr>
        <w:spacing w:before="103"/>
        <w:ind w:left="186" w:right="0" w:firstLine="0"/>
        <w:jc w:val="left"/>
        <w:rPr>
          <w:sz w:val="58"/>
        </w:rPr>
      </w:pPr>
      <w:r>
        <w:rPr>
          <w:spacing w:val="-5"/>
          <w:w w:val="110"/>
          <w:sz w:val="58"/>
        </w:rPr>
        <w:t>);</w:t>
      </w:r>
    </w:p>
    <w:p w14:paraId="5F19E61B">
      <w:pPr>
        <w:spacing w:after="0"/>
        <w:jc w:val="left"/>
        <w:rPr>
          <w:sz w:val="58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0A9DB041">
      <w:pPr>
        <w:pStyle w:val="4"/>
        <w:spacing w:before="79"/>
        <w:ind w:left="186"/>
      </w:pPr>
      <w:r>
        <w:rPr>
          <w:spacing w:val="-5"/>
          <w:w w:val="110"/>
        </w:rPr>
        <w:t>Explanation:</w:t>
      </w:r>
    </w:p>
    <w:p w14:paraId="309D7F52">
      <w:pPr>
        <w:pStyle w:val="4"/>
        <w:spacing w:before="103"/>
        <w:ind w:left="186"/>
      </w:pPr>
      <w:r>
        <w:rPr>
          <w:spacing w:val="-8"/>
          <w:w w:val="105"/>
        </w:rPr>
        <w:t>Adds</w:t>
      </w:r>
      <w:r>
        <w:rPr>
          <w:spacing w:val="-35"/>
          <w:w w:val="105"/>
        </w:rPr>
        <w:t xml:space="preserve"> </w:t>
      </w:r>
      <w:r>
        <w:rPr>
          <w:spacing w:val="-8"/>
          <w:w w:val="105"/>
        </w:rPr>
        <w:t>a</w:t>
      </w:r>
      <w:r>
        <w:rPr>
          <w:spacing w:val="-35"/>
          <w:w w:val="105"/>
        </w:rPr>
        <w:t xml:space="preserve"> </w:t>
      </w:r>
      <w:r>
        <w:rPr>
          <w:spacing w:val="-8"/>
          <w:w w:val="105"/>
        </w:rPr>
        <w:t>new</w:t>
      </w:r>
      <w:r>
        <w:rPr>
          <w:spacing w:val="-35"/>
          <w:w w:val="105"/>
        </w:rPr>
        <w:t xml:space="preserve"> </w:t>
      </w:r>
      <w:r>
        <w:rPr>
          <w:spacing w:val="-8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8"/>
          <w:w w:val="105"/>
        </w:rPr>
        <w:t>record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to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>services</w:t>
      </w:r>
      <w:r>
        <w:rPr>
          <w:spacing w:val="-35"/>
          <w:w w:val="105"/>
        </w:rPr>
        <w:t xml:space="preserve"> </w:t>
      </w:r>
      <w:r>
        <w:rPr>
          <w:spacing w:val="-8"/>
          <w:w w:val="105"/>
        </w:rPr>
        <w:t>array</w:t>
      </w:r>
      <w:r>
        <w:rPr>
          <w:spacing w:val="-46"/>
          <w:w w:val="105"/>
        </w:rPr>
        <w:t xml:space="preserve"> </w:t>
      </w:r>
      <w:r>
        <w:rPr>
          <w:spacing w:val="-8"/>
          <w:w w:val="105"/>
        </w:rPr>
        <w:t>for</w:t>
      </w:r>
      <w:r>
        <w:rPr>
          <w:spacing w:val="-43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spacing w:val="-8"/>
          <w:w w:val="105"/>
        </w:rPr>
        <w:t>existing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vehicle.</w:t>
      </w:r>
    </w:p>
    <w:p w14:paraId="5C53FE4A">
      <w:pPr>
        <w:pStyle w:val="4"/>
      </w:pPr>
    </w:p>
    <w:p w14:paraId="6E172F21">
      <w:pPr>
        <w:pStyle w:val="4"/>
        <w:spacing w:before="529"/>
      </w:pPr>
    </w:p>
    <w:p w14:paraId="24A77F14">
      <w:pPr>
        <w:pStyle w:val="6"/>
        <w:numPr>
          <w:ilvl w:val="1"/>
          <w:numId w:val="5"/>
        </w:numPr>
        <w:tabs>
          <w:tab w:val="left" w:pos="924"/>
        </w:tabs>
        <w:spacing w:before="0" w:after="0" w:line="240" w:lineRule="auto"/>
        <w:ind w:left="924" w:right="0" w:hanging="738"/>
        <w:jc w:val="left"/>
        <w:rPr>
          <w:sz w:val="58"/>
        </w:rPr>
      </w:pPr>
      <w:r>
        <w:rPr>
          <w:spacing w:val="-16"/>
          <w:w w:val="120"/>
          <w:sz w:val="58"/>
        </w:rPr>
        <w:t>Delete</w:t>
      </w:r>
      <w:r>
        <w:rPr>
          <w:spacing w:val="-131"/>
          <w:w w:val="215"/>
          <w:sz w:val="58"/>
        </w:rPr>
        <w:t xml:space="preserve"> </w:t>
      </w:r>
      <w:r>
        <w:rPr>
          <w:spacing w:val="-16"/>
          <w:w w:val="215"/>
          <w:sz w:val="58"/>
        </w:rPr>
        <w:t>–</w:t>
      </w:r>
      <w:r>
        <w:rPr>
          <w:spacing w:val="-56"/>
          <w:w w:val="215"/>
          <w:sz w:val="58"/>
        </w:rPr>
        <w:t xml:space="preserve"> </w:t>
      </w:r>
      <w:r>
        <w:rPr>
          <w:spacing w:val="-16"/>
          <w:w w:val="120"/>
          <w:sz w:val="58"/>
        </w:rPr>
        <w:t>Remove</w:t>
      </w:r>
      <w:r>
        <w:rPr>
          <w:spacing w:val="-60"/>
          <w:w w:val="120"/>
          <w:sz w:val="58"/>
        </w:rPr>
        <w:t xml:space="preserve"> </w:t>
      </w:r>
      <w:r>
        <w:rPr>
          <w:spacing w:val="-16"/>
          <w:w w:val="120"/>
          <w:sz w:val="58"/>
        </w:rPr>
        <w:t>a</w:t>
      </w:r>
      <w:r>
        <w:rPr>
          <w:spacing w:val="-58"/>
          <w:w w:val="120"/>
          <w:sz w:val="58"/>
        </w:rPr>
        <w:t xml:space="preserve"> </w:t>
      </w:r>
      <w:r>
        <w:rPr>
          <w:spacing w:val="-16"/>
          <w:w w:val="120"/>
          <w:sz w:val="58"/>
        </w:rPr>
        <w:t>Vehicle</w:t>
      </w:r>
      <w:r>
        <w:rPr>
          <w:spacing w:val="-60"/>
          <w:w w:val="120"/>
          <w:sz w:val="58"/>
        </w:rPr>
        <w:t xml:space="preserve"> </w:t>
      </w:r>
      <w:r>
        <w:rPr>
          <w:spacing w:val="-16"/>
          <w:w w:val="115"/>
          <w:sz w:val="58"/>
        </w:rPr>
        <w:t>Record</w:t>
      </w:r>
    </w:p>
    <w:p w14:paraId="2368A065">
      <w:pPr>
        <w:pStyle w:val="4"/>
        <w:spacing w:before="6"/>
      </w:pPr>
    </w:p>
    <w:p w14:paraId="5AACC936">
      <w:pPr>
        <w:pStyle w:val="4"/>
        <w:ind w:left="186"/>
      </w:pPr>
      <w:r>
        <w:rPr>
          <w:spacing w:val="-16"/>
          <w:w w:val="105"/>
        </w:rPr>
        <w:t>db.vehicles.deleteOne({</w:t>
      </w:r>
      <w:r>
        <w:rPr>
          <w:spacing w:val="-20"/>
          <w:w w:val="105"/>
        </w:rPr>
        <w:t xml:space="preserve"> </w:t>
      </w:r>
      <w:r>
        <w:rPr>
          <w:spacing w:val="-16"/>
          <w:w w:val="105"/>
        </w:rPr>
        <w:t>vehicle_id:</w:t>
      </w:r>
      <w:r>
        <w:rPr>
          <w:spacing w:val="-17"/>
          <w:w w:val="105"/>
        </w:rPr>
        <w:t xml:space="preserve"> </w:t>
      </w:r>
      <w:r>
        <w:rPr>
          <w:spacing w:val="-16"/>
          <w:w w:val="105"/>
        </w:rPr>
        <w:t>"VH2001"</w:t>
      </w:r>
      <w:r>
        <w:rPr>
          <w:spacing w:val="-2"/>
        </w:rPr>
        <w:t xml:space="preserve"> </w:t>
      </w:r>
      <w:r>
        <w:rPr>
          <w:spacing w:val="-16"/>
          <w:w w:val="105"/>
        </w:rPr>
        <w:t>});</w:t>
      </w:r>
    </w:p>
    <w:p w14:paraId="3412D111">
      <w:pPr>
        <w:pStyle w:val="4"/>
        <w:spacing w:before="26"/>
      </w:pPr>
    </w:p>
    <w:p w14:paraId="5FCFCA84">
      <w:pPr>
        <w:pStyle w:val="4"/>
        <w:spacing w:before="1"/>
        <w:ind w:left="186"/>
      </w:pPr>
      <w:r>
        <w:rPr>
          <w:spacing w:val="-5"/>
          <w:w w:val="110"/>
        </w:rPr>
        <w:t>Explanation:</w:t>
      </w:r>
    </w:p>
    <w:p w14:paraId="3AECD6C8">
      <w:pPr>
        <w:pStyle w:val="4"/>
        <w:spacing w:before="103" w:line="273" w:lineRule="auto"/>
        <w:ind w:left="186" w:right="461"/>
      </w:pPr>
      <w:r>
        <w:rPr>
          <w:spacing w:val="-8"/>
          <w:w w:val="105"/>
        </w:rPr>
        <w:t>Removes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the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entire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>vehicle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record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>(including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all</w:t>
      </w:r>
      <w:r>
        <w:rPr>
          <w:spacing w:val="-50"/>
          <w:w w:val="105"/>
        </w:rPr>
        <w:t xml:space="preserve"> </w:t>
      </w:r>
      <w:r>
        <w:rPr>
          <w:spacing w:val="-8"/>
          <w:w w:val="105"/>
        </w:rPr>
        <w:t>its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service</w:t>
      </w:r>
      <w:r>
        <w:rPr>
          <w:spacing w:val="-33"/>
          <w:w w:val="105"/>
        </w:rPr>
        <w:t xml:space="preserve"> </w:t>
      </w:r>
      <w:r>
        <w:rPr>
          <w:spacing w:val="-8"/>
          <w:w w:val="105"/>
        </w:rPr>
        <w:t>details)</w:t>
      </w:r>
      <w:r>
        <w:rPr>
          <w:spacing w:val="-32"/>
          <w:w w:val="105"/>
        </w:rPr>
        <w:t xml:space="preserve"> </w:t>
      </w:r>
      <w:r>
        <w:rPr>
          <w:spacing w:val="-8"/>
          <w:w w:val="105"/>
        </w:rPr>
        <w:t xml:space="preserve">from </w:t>
      </w:r>
      <w:r>
        <w:rPr>
          <w:w w:val="105"/>
        </w:rPr>
        <w:t>the co</w:t>
      </w:r>
      <w:r>
        <w:rPr>
          <w:spacing w:val="-43"/>
          <w:w w:val="105"/>
        </w:rPr>
        <w:t xml:space="preserve"> </w:t>
      </w:r>
      <w:r>
        <w:rPr>
          <w:rFonts w:ascii="Trebuchet MS"/>
          <w:b/>
          <w:w w:val="105"/>
        </w:rPr>
        <w:t>l</w:t>
      </w:r>
      <w:r>
        <w:rPr>
          <w:w w:val="105"/>
        </w:rPr>
        <w:t>ection.</w:t>
      </w:r>
    </w:p>
    <w:p w14:paraId="4708C198">
      <w:pPr>
        <w:pStyle w:val="4"/>
      </w:pPr>
    </w:p>
    <w:p w14:paraId="26FD09A6">
      <w:pPr>
        <w:pStyle w:val="4"/>
        <w:spacing w:before="188"/>
      </w:pPr>
    </w:p>
    <w:p w14:paraId="7560DCFD">
      <w:pPr>
        <w:pStyle w:val="6"/>
        <w:numPr>
          <w:ilvl w:val="0"/>
          <w:numId w:val="5"/>
        </w:numPr>
        <w:tabs>
          <w:tab w:val="left" w:pos="824"/>
        </w:tabs>
        <w:spacing w:before="1" w:after="0" w:line="240" w:lineRule="auto"/>
        <w:ind w:left="824" w:right="0" w:hanging="638"/>
        <w:jc w:val="left"/>
        <w:rPr>
          <w:sz w:val="58"/>
        </w:rPr>
      </w:pPr>
      <w:r>
        <w:rPr>
          <w:color w:val="2E73B4"/>
          <w:spacing w:val="-8"/>
          <w:w w:val="105"/>
          <w:sz w:val="58"/>
        </w:rPr>
        <w:t>Advantages</w:t>
      </w:r>
      <w:r>
        <w:rPr>
          <w:color w:val="2E73B4"/>
          <w:spacing w:val="-36"/>
          <w:w w:val="105"/>
          <w:sz w:val="58"/>
        </w:rPr>
        <w:t xml:space="preserve"> </w:t>
      </w:r>
      <w:r>
        <w:rPr>
          <w:color w:val="2E73B4"/>
          <w:spacing w:val="-8"/>
          <w:w w:val="105"/>
          <w:sz w:val="58"/>
        </w:rPr>
        <w:t>of</w:t>
      </w:r>
      <w:r>
        <w:rPr>
          <w:color w:val="2E73B4"/>
          <w:spacing w:val="-23"/>
          <w:w w:val="105"/>
          <w:sz w:val="58"/>
        </w:rPr>
        <w:t xml:space="preserve"> </w:t>
      </w:r>
      <w:r>
        <w:rPr>
          <w:color w:val="2E73B4"/>
          <w:spacing w:val="-8"/>
          <w:w w:val="105"/>
          <w:sz w:val="58"/>
        </w:rPr>
        <w:t>Using</w:t>
      </w:r>
      <w:r>
        <w:rPr>
          <w:color w:val="2E73B4"/>
          <w:spacing w:val="-34"/>
          <w:w w:val="105"/>
          <w:sz w:val="58"/>
        </w:rPr>
        <w:t xml:space="preserve"> </w:t>
      </w:r>
      <w:r>
        <w:rPr>
          <w:color w:val="2E73B4"/>
          <w:spacing w:val="-8"/>
          <w:w w:val="105"/>
          <w:sz w:val="58"/>
        </w:rPr>
        <w:t>a</w:t>
      </w:r>
      <w:r>
        <w:rPr>
          <w:color w:val="2E73B4"/>
          <w:spacing w:val="-16"/>
          <w:w w:val="105"/>
          <w:sz w:val="58"/>
        </w:rPr>
        <w:t xml:space="preserve"> </w:t>
      </w:r>
      <w:r>
        <w:rPr>
          <w:color w:val="2E73B4"/>
          <w:spacing w:val="-8"/>
          <w:w w:val="105"/>
          <w:sz w:val="58"/>
        </w:rPr>
        <w:t>Document-Based</w:t>
      </w:r>
      <w:r>
        <w:rPr>
          <w:color w:val="2E73B4"/>
          <w:spacing w:val="-33"/>
          <w:w w:val="105"/>
          <w:sz w:val="58"/>
        </w:rPr>
        <w:t xml:space="preserve"> </w:t>
      </w:r>
      <w:r>
        <w:rPr>
          <w:color w:val="2E73B4"/>
          <w:spacing w:val="-8"/>
          <w:w w:val="105"/>
          <w:sz w:val="58"/>
        </w:rPr>
        <w:t>Database</w:t>
      </w:r>
    </w:p>
    <w:p w14:paraId="07411DA4">
      <w:pPr>
        <w:pStyle w:val="4"/>
        <w:tabs>
          <w:tab w:val="left" w:pos="10439"/>
        </w:tabs>
        <w:spacing w:before="283"/>
        <w:ind w:left="1525"/>
      </w:pPr>
      <w:r>
        <w:rPr>
          <w:spacing w:val="-2"/>
          <w:w w:val="110"/>
        </w:rPr>
        <w:t>Feature</w:t>
      </w:r>
      <w:r>
        <w:tab/>
      </w:r>
      <w:r>
        <w:rPr>
          <w:spacing w:val="-2"/>
          <w:w w:val="110"/>
        </w:rPr>
        <w:t>Description</w:t>
      </w:r>
    </w:p>
    <w:p w14:paraId="03B433D2">
      <w:pPr>
        <w:pStyle w:val="4"/>
        <w:tabs>
          <w:tab w:val="left" w:pos="5082"/>
        </w:tabs>
        <w:spacing w:before="622"/>
        <w:ind w:left="186"/>
      </w:pPr>
      <w:r>
        <w:rPr>
          <w:spacing w:val="-2"/>
          <w:w w:val="110"/>
        </w:rPr>
        <w:t>Flexibility</w:t>
      </w:r>
      <w:r>
        <w:tab/>
      </w:r>
      <w:r>
        <w:rPr>
          <w:spacing w:val="-8"/>
          <w:w w:val="105"/>
        </w:rPr>
        <w:t>Data</w:t>
      </w:r>
      <w:r>
        <w:rPr>
          <w:spacing w:val="-40"/>
          <w:w w:val="105"/>
        </w:rPr>
        <w:t xml:space="preserve"> </w:t>
      </w:r>
      <w:r>
        <w:rPr>
          <w:spacing w:val="-8"/>
          <w:w w:val="105"/>
        </w:rPr>
        <w:t>structure</w:t>
      </w:r>
      <w:r>
        <w:rPr>
          <w:spacing w:val="-22"/>
          <w:w w:val="105"/>
        </w:rPr>
        <w:t xml:space="preserve"> </w:t>
      </w:r>
      <w:r>
        <w:rPr>
          <w:spacing w:val="-8"/>
          <w:w w:val="105"/>
        </w:rPr>
        <w:t>can</w:t>
      </w:r>
      <w:r>
        <w:rPr>
          <w:spacing w:val="-42"/>
          <w:w w:val="105"/>
        </w:rPr>
        <w:t xml:space="preserve"> </w:t>
      </w:r>
      <w:r>
        <w:rPr>
          <w:spacing w:val="-8"/>
          <w:w w:val="105"/>
        </w:rPr>
        <w:t>evolve</w:t>
      </w:r>
      <w:r>
        <w:rPr>
          <w:spacing w:val="-42"/>
          <w:w w:val="105"/>
        </w:rPr>
        <w:t xml:space="preserve"> </w:t>
      </w:r>
      <w:r>
        <w:rPr>
          <w:spacing w:val="-8"/>
          <w:w w:val="105"/>
        </w:rPr>
        <w:t>without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schema</w:t>
      </w:r>
      <w:r>
        <w:rPr>
          <w:spacing w:val="-39"/>
          <w:w w:val="105"/>
        </w:rPr>
        <w:t xml:space="preserve"> </w:t>
      </w:r>
      <w:r>
        <w:rPr>
          <w:spacing w:val="-8"/>
          <w:w w:val="105"/>
        </w:rPr>
        <w:t>changes.</w:t>
      </w:r>
    </w:p>
    <w:p w14:paraId="52E3DB62">
      <w:pPr>
        <w:pStyle w:val="4"/>
        <w:tabs>
          <w:tab w:val="left" w:pos="5082"/>
        </w:tabs>
        <w:spacing w:before="603"/>
        <w:ind w:left="186"/>
      </w:pPr>
      <w:r>
        <w:rPr>
          <w:spacing w:val="-2"/>
          <w:w w:val="110"/>
        </w:rPr>
        <w:t>Performance</w:t>
      </w:r>
      <w:r>
        <w:tab/>
      </w:r>
      <w:r>
        <w:rPr>
          <w:spacing w:val="-8"/>
          <w:w w:val="105"/>
        </w:rPr>
        <w:t>Faster</w:t>
      </w:r>
      <w:r>
        <w:rPr>
          <w:spacing w:val="-42"/>
          <w:w w:val="105"/>
        </w:rPr>
        <w:t xml:space="preserve"> </w:t>
      </w:r>
      <w:r>
        <w:rPr>
          <w:spacing w:val="-8"/>
          <w:w w:val="105"/>
        </w:rPr>
        <w:t>read/write</w:t>
      </w:r>
      <w:r>
        <w:rPr>
          <w:spacing w:val="-36"/>
          <w:w w:val="105"/>
        </w:rPr>
        <w:t xml:space="preserve"> </w:t>
      </w:r>
      <w:r>
        <w:rPr>
          <w:spacing w:val="-8"/>
          <w:w w:val="105"/>
        </w:rPr>
        <w:t>for</w:t>
      </w:r>
      <w:r>
        <w:rPr>
          <w:spacing w:val="-41"/>
          <w:w w:val="105"/>
        </w:rPr>
        <w:t xml:space="preserve"> </w:t>
      </w:r>
      <w:r>
        <w:rPr>
          <w:spacing w:val="-8"/>
          <w:w w:val="105"/>
        </w:rPr>
        <w:t>hierarchical</w:t>
      </w:r>
      <w:r>
        <w:rPr>
          <w:spacing w:val="-20"/>
          <w:w w:val="105"/>
        </w:rPr>
        <w:t xml:space="preserve"> </w:t>
      </w:r>
      <w:r>
        <w:rPr>
          <w:spacing w:val="-8"/>
          <w:w w:val="105"/>
        </w:rPr>
        <w:t>or</w:t>
      </w:r>
      <w:r>
        <w:rPr>
          <w:spacing w:val="-20"/>
          <w:w w:val="105"/>
        </w:rPr>
        <w:t xml:space="preserve"> </w:t>
      </w:r>
      <w:r>
        <w:rPr>
          <w:spacing w:val="-8"/>
          <w:w w:val="105"/>
        </w:rPr>
        <w:t>nested</w:t>
      </w:r>
      <w:r>
        <w:rPr>
          <w:spacing w:val="-29"/>
          <w:w w:val="105"/>
        </w:rPr>
        <w:t xml:space="preserve"> </w:t>
      </w:r>
      <w:r>
        <w:rPr>
          <w:spacing w:val="-8"/>
          <w:w w:val="105"/>
        </w:rPr>
        <w:t>data.</w:t>
      </w:r>
    </w:p>
    <w:p w14:paraId="0CC63BBD">
      <w:pPr>
        <w:pStyle w:val="4"/>
        <w:tabs>
          <w:tab w:val="left" w:pos="5082"/>
        </w:tabs>
        <w:spacing w:before="603"/>
        <w:ind w:left="186"/>
      </w:pPr>
      <w:r>
        <w:rPr>
          <w:spacing w:val="-2"/>
          <w:w w:val="105"/>
        </w:rPr>
        <w:t>Scalability</w:t>
      </w:r>
      <w:r>
        <w:tab/>
      </w:r>
      <w:r>
        <w:rPr>
          <w:spacing w:val="-12"/>
          <w:w w:val="105"/>
        </w:rPr>
        <w:t>Easily</w:t>
      </w:r>
      <w:r>
        <w:rPr>
          <w:spacing w:val="-25"/>
          <w:w w:val="105"/>
        </w:rPr>
        <w:t xml:space="preserve"> </w:t>
      </w:r>
      <w:r>
        <w:rPr>
          <w:spacing w:val="-12"/>
          <w:w w:val="105"/>
        </w:rPr>
        <w:t>supports</w:t>
      </w:r>
      <w:r>
        <w:rPr>
          <w:spacing w:val="-33"/>
          <w:w w:val="105"/>
        </w:rPr>
        <w:t xml:space="preserve"> </w:t>
      </w:r>
      <w:r>
        <w:rPr>
          <w:spacing w:val="-12"/>
          <w:w w:val="105"/>
        </w:rPr>
        <w:t>large-scale,</w:t>
      </w:r>
      <w:r>
        <w:rPr>
          <w:spacing w:val="-22"/>
          <w:w w:val="105"/>
        </w:rPr>
        <w:t xml:space="preserve"> </w:t>
      </w:r>
      <w:r>
        <w:rPr>
          <w:spacing w:val="-12"/>
          <w:w w:val="105"/>
        </w:rPr>
        <w:t>distributed</w:t>
      </w:r>
      <w:r>
        <w:rPr>
          <w:spacing w:val="-3"/>
        </w:rPr>
        <w:t xml:space="preserve"> </w:t>
      </w:r>
      <w:r>
        <w:rPr>
          <w:spacing w:val="-12"/>
          <w:w w:val="105"/>
        </w:rPr>
        <w:t>systems.</w:t>
      </w:r>
    </w:p>
    <w:p w14:paraId="70765020">
      <w:pPr>
        <w:pStyle w:val="4"/>
        <w:rPr>
          <w:sz w:val="20"/>
        </w:rPr>
      </w:pPr>
    </w:p>
    <w:p w14:paraId="45A9AC2F">
      <w:pPr>
        <w:pStyle w:val="4"/>
        <w:spacing w:before="66"/>
        <w:rPr>
          <w:sz w:val="20"/>
        </w:rPr>
      </w:pPr>
    </w:p>
    <w:p w14:paraId="3324B46C">
      <w:pPr>
        <w:pStyle w:val="4"/>
        <w:spacing w:after="0"/>
        <w:rPr>
          <w:sz w:val="20"/>
        </w:rPr>
        <w:sectPr>
          <w:pgSz w:w="24470" w:h="31660"/>
          <w:pgMar w:top="2820" w:right="2834" w:bottom="280" w:left="2692" w:header="720" w:footer="720" w:gutter="0"/>
          <w:cols w:space="720" w:num="1"/>
        </w:sectPr>
      </w:pPr>
    </w:p>
    <w:p w14:paraId="6E73A22E">
      <w:pPr>
        <w:pStyle w:val="4"/>
        <w:spacing w:before="104" w:line="300" w:lineRule="auto"/>
        <w:ind w:left="186" w:right="38"/>
      </w:pPr>
      <w:r>
        <w:rPr>
          <w:spacing w:val="-2"/>
          <w:w w:val="110"/>
        </w:rPr>
        <w:t xml:space="preserve">Embedded </w:t>
      </w:r>
      <w:r>
        <w:rPr>
          <w:spacing w:val="-2"/>
        </w:rPr>
        <w:t>Relationships</w:t>
      </w:r>
    </w:p>
    <w:p w14:paraId="7A63A3EB">
      <w:pPr>
        <w:pStyle w:val="4"/>
        <w:spacing w:before="104" w:line="300" w:lineRule="auto"/>
        <w:ind w:left="186" w:right="1531"/>
      </w:pPr>
      <w:r>
        <w:br w:type="column"/>
      </w:r>
      <w:r>
        <w:t>Stores related data</w:t>
      </w:r>
      <w:r>
        <w:rPr>
          <w:spacing w:val="-1"/>
        </w:rPr>
        <w:t xml:space="preserve"> </w:t>
      </w:r>
      <w:r>
        <w:t>(like owner and service</w:t>
      </w:r>
      <w:r>
        <w:rPr>
          <w:spacing w:val="-5"/>
        </w:rPr>
        <w:t xml:space="preserve"> </w:t>
      </w:r>
      <w:r>
        <w:t xml:space="preserve">info) </w:t>
      </w:r>
      <w:r>
        <w:rPr>
          <w:spacing w:val="-10"/>
          <w:w w:val="110"/>
        </w:rPr>
        <w:t>together</w:t>
      </w:r>
      <w:r>
        <w:rPr>
          <w:spacing w:val="-38"/>
          <w:w w:val="110"/>
        </w:rPr>
        <w:t xml:space="preserve"> </w:t>
      </w:r>
      <w:r>
        <w:rPr>
          <w:spacing w:val="-10"/>
          <w:w w:val="110"/>
        </w:rPr>
        <w:t>in</w:t>
      </w:r>
      <w:r>
        <w:rPr>
          <w:spacing w:val="-52"/>
          <w:w w:val="110"/>
        </w:rPr>
        <w:t xml:space="preserve"> </w:t>
      </w:r>
      <w:r>
        <w:rPr>
          <w:spacing w:val="-10"/>
          <w:w w:val="110"/>
        </w:rPr>
        <w:t>one</w:t>
      </w:r>
      <w:r>
        <w:rPr>
          <w:spacing w:val="-53"/>
          <w:w w:val="110"/>
        </w:rPr>
        <w:t xml:space="preserve"> </w:t>
      </w:r>
      <w:r>
        <w:rPr>
          <w:spacing w:val="-10"/>
          <w:w w:val="110"/>
        </w:rPr>
        <w:t>document.</w:t>
      </w:r>
    </w:p>
    <w:sectPr>
      <w:type w:val="continuous"/>
      <w:pgSz w:w="24470" w:h="31660"/>
      <w:pgMar w:top="1140" w:right="2834" w:bottom="280" w:left="2692" w:header="720" w:footer="720" w:gutter="0"/>
      <w:cols w:equalWidth="0" w:num="2">
        <w:col w:w="3839" w:space="1058"/>
        <w:col w:w="1404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Roboto B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45" w:hanging="4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E73B4"/>
        <w:spacing w:val="-22"/>
        <w:w w:val="74"/>
        <w:sz w:val="58"/>
        <w:szCs w:val="58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905" w:hanging="72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4"/>
        <w:w w:val="109"/>
        <w:sz w:val="58"/>
        <w:szCs w:val="5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4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08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917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921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2925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4929" w:hanging="72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2"/>
      <w:numFmt w:val="decimal"/>
      <w:lvlText w:val="%1."/>
      <w:lvlJc w:val="left"/>
      <w:pPr>
        <w:ind w:left="745" w:hanging="560"/>
        <w:jc w:val="left"/>
      </w:pPr>
      <w:rPr>
        <w:rFonts w:hint="default"/>
        <w:spacing w:val="-24"/>
        <w:w w:val="10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59" w:hanging="5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79" w:hanging="5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99" w:hanging="5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019" w:hanging="5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839" w:hanging="5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59" w:hanging="5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478" w:hanging="5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298" w:hanging="5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5" w:hanging="4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E73B4"/>
        <w:spacing w:val="-22"/>
        <w:w w:val="74"/>
        <w:sz w:val="58"/>
        <w:szCs w:val="5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9" w:hanging="4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99" w:hanging="4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9" w:hanging="4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959" w:hanging="4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789" w:hanging="4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19" w:hanging="4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448" w:hanging="4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278" w:hanging="4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o"/>
      <w:lvlJc w:val="left"/>
      <w:pPr>
        <w:ind w:left="3064" w:hanging="720"/>
      </w:pPr>
      <w:rPr>
        <w:rFonts w:hint="default" w:ascii="Roboto Bk" w:hAnsi="Roboto Bk" w:eastAsia="Roboto Bk" w:cs="Roboto Bk"/>
        <w:b/>
        <w:bCs/>
        <w:i w:val="0"/>
        <w:iCs w:val="0"/>
        <w:spacing w:val="0"/>
        <w:w w:val="106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647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23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823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411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999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587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174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762" w:hanging="72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45" w:hanging="460"/>
        <w:jc w:val="left"/>
      </w:pPr>
      <w:rPr>
        <w:rFonts w:hint="default"/>
        <w:spacing w:val="-22"/>
        <w:w w:val="7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9" w:hanging="4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99" w:hanging="4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9" w:hanging="4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959" w:hanging="4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789" w:hanging="4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19" w:hanging="4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448" w:hanging="4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278" w:hanging="4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3919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58"/>
      <w:szCs w:val="5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064" w:hanging="720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5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0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2025-11-02T21:27:00Z</dcterms:created>
  <dc:creator>chara</dc:creator>
  <cp:lastModifiedBy>Pandiripalli Ram charan</cp:lastModifiedBy>
  <dcterms:modified xsi:type="dcterms:W3CDTF">2025-11-02T21:28:05Z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1033-12.2.0.23131</vt:lpwstr>
  </property>
  <property fmtid="{D5CDD505-2E9C-101B-9397-08002B2CF9AE}" pid="6" name="ICV">
    <vt:lpwstr>02263A8CAE384DB1AA47A6B8084E93B2_12</vt:lpwstr>
  </property>
</Properties>
</file>